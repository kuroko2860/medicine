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39D07C">
      <w:pPr>
        <w:jc w:val="center"/>
        <w:rPr>
          <w:rFonts w:hint="default" w:ascii="Times New Roman" w:hAnsi="Times New Roman" w:cs="Times New Roman"/>
        </w:rPr>
      </w:pPr>
      <w:bookmarkStart w:id="0" w:name="_Toc27898"/>
      <w:bookmarkStart w:id="1" w:name="_Toc12368"/>
      <w:bookmarkStart w:id="2" w:name="_Toc1450"/>
      <w:bookmarkStart w:id="3" w:name="_Toc16015"/>
      <w:bookmarkStart w:id="4" w:name="_Toc7010"/>
      <w:r>
        <w:rPr>
          <w:rFonts w:hint="default" w:ascii="Times New Roman" w:hAnsi="Times New Roman" w:cs="Times New Roman"/>
        </w:rPr>
        <w:drawing>
          <wp:anchor distT="0" distB="0" distL="114300" distR="114300" simplePos="0" relativeHeight="251662336" behindDoc="1" locked="0" layoutInCell="1" allowOverlap="1">
            <wp:simplePos x="0" y="0"/>
            <wp:positionH relativeFrom="column">
              <wp:posOffset>-294640</wp:posOffset>
            </wp:positionH>
            <wp:positionV relativeFrom="paragraph">
              <wp:posOffset>82550</wp:posOffset>
            </wp:positionV>
            <wp:extent cx="443865" cy="8983980"/>
            <wp:effectExtent l="0" t="0" r="13335" b="7620"/>
            <wp:wrapNone/>
            <wp:docPr id="8" name="Picture 2" descr="khu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khung4"/>
                    <pic:cNvPicPr>
                      <a:picLocks noChangeAspect="1"/>
                    </pic:cNvPicPr>
                  </pic:nvPicPr>
                  <pic:blipFill>
                    <a:blip r:embed="rId6"/>
                    <a:stretch>
                      <a:fillRect/>
                    </a:stretch>
                  </pic:blipFill>
                  <pic:spPr>
                    <a:xfrm>
                      <a:off x="0" y="0"/>
                      <a:ext cx="443865" cy="8983980"/>
                    </a:xfrm>
                    <a:prstGeom prst="rect">
                      <a:avLst/>
                    </a:prstGeom>
                    <a:noFill/>
                    <a:ln>
                      <a:noFill/>
                    </a:ln>
                  </pic:spPr>
                </pic:pic>
              </a:graphicData>
            </a:graphic>
          </wp:anchor>
        </w:drawing>
      </w:r>
      <w:r>
        <w:rPr>
          <w:rFonts w:hint="default" w:ascii="Times New Roman" w:hAnsi="Times New Roman" w:cs="Times New Roman"/>
        </w:rPr>
        <w:drawing>
          <wp:anchor distT="0" distB="0" distL="114300" distR="114300" simplePos="0" relativeHeight="251661312" behindDoc="1" locked="0" layoutInCell="1" allowOverlap="1">
            <wp:simplePos x="0" y="0"/>
            <wp:positionH relativeFrom="column">
              <wp:posOffset>5528945</wp:posOffset>
            </wp:positionH>
            <wp:positionV relativeFrom="paragraph">
              <wp:posOffset>106680</wp:posOffset>
            </wp:positionV>
            <wp:extent cx="462915" cy="9005570"/>
            <wp:effectExtent l="0" t="0" r="9525" b="1270"/>
            <wp:wrapNone/>
            <wp:docPr id="26" name="Picture 3" descr="khu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khung3"/>
                    <pic:cNvPicPr>
                      <a:picLocks noChangeAspect="1"/>
                    </pic:cNvPicPr>
                  </pic:nvPicPr>
                  <pic:blipFill>
                    <a:blip r:embed="rId7"/>
                    <a:stretch>
                      <a:fillRect/>
                    </a:stretch>
                  </pic:blipFill>
                  <pic:spPr>
                    <a:xfrm>
                      <a:off x="0" y="0"/>
                      <a:ext cx="462915" cy="9005570"/>
                    </a:xfrm>
                    <a:prstGeom prst="rect">
                      <a:avLst/>
                    </a:prstGeom>
                    <a:noFill/>
                    <a:ln>
                      <a:noFill/>
                    </a:ln>
                  </pic:spPr>
                </pic:pic>
              </a:graphicData>
            </a:graphic>
          </wp:anchor>
        </w:drawing>
      </w:r>
      <w:r>
        <w:rPr>
          <w:rFonts w:hint="default" w:ascii="Times New Roman" w:hAnsi="Times New Roman" w:cs="Times New Roman"/>
        </w:rPr>
        <w:drawing>
          <wp:anchor distT="0" distB="0" distL="114300" distR="114300" simplePos="0" relativeHeight="251659264" behindDoc="1" locked="0" layoutInCell="1" allowOverlap="1">
            <wp:simplePos x="0" y="0"/>
            <wp:positionH relativeFrom="column">
              <wp:posOffset>2540</wp:posOffset>
            </wp:positionH>
            <wp:positionV relativeFrom="paragraph">
              <wp:posOffset>-248920</wp:posOffset>
            </wp:positionV>
            <wp:extent cx="5760720" cy="414020"/>
            <wp:effectExtent l="0" t="0" r="0" b="12700"/>
            <wp:wrapNone/>
            <wp:docPr id="25" name="Picture 4" descr="khu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khung1"/>
                    <pic:cNvPicPr>
                      <a:picLocks noChangeAspect="1"/>
                    </pic:cNvPicPr>
                  </pic:nvPicPr>
                  <pic:blipFill>
                    <a:blip r:embed="rId8"/>
                    <a:stretch>
                      <a:fillRect/>
                    </a:stretch>
                  </pic:blipFill>
                  <pic:spPr>
                    <a:xfrm>
                      <a:off x="0" y="0"/>
                      <a:ext cx="5760720" cy="414020"/>
                    </a:xfrm>
                    <a:prstGeom prst="rect">
                      <a:avLst/>
                    </a:prstGeom>
                    <a:noFill/>
                    <a:ln>
                      <a:noFill/>
                    </a:ln>
                  </pic:spPr>
                </pic:pic>
              </a:graphicData>
            </a:graphic>
          </wp:anchor>
        </w:drawing>
      </w:r>
    </w:p>
    <w:p w14:paraId="23E901AB">
      <w:pPr>
        <w:spacing w:line="360" w:lineRule="auto"/>
        <w:jc w:val="center"/>
        <w:rPr>
          <w:rFonts w:hint="default" w:ascii="Times New Roman" w:hAnsi="Times New Roman" w:cs="Times New Roman"/>
          <w:b/>
          <w:color w:val="800000"/>
          <w:lang w:val="vi-VN"/>
        </w:rPr>
      </w:pPr>
      <w:r>
        <w:rPr>
          <w:rFonts w:hint="default" w:ascii="Times New Roman" w:hAnsi="Times New Roman" w:cs="Times New Roman"/>
          <w:b/>
          <w:color w:val="800000"/>
        </w:rPr>
        <w:t>BỘ GIÁO DỤC VÀ ĐÀO TẠO</w:t>
      </w:r>
    </w:p>
    <w:p w14:paraId="3DB18219">
      <w:pPr>
        <w:spacing w:line="360" w:lineRule="auto"/>
        <w:jc w:val="center"/>
        <w:rPr>
          <w:rFonts w:hint="default" w:ascii="Times New Roman" w:hAnsi="Times New Roman" w:cs="Times New Roman"/>
          <w:b/>
          <w:color w:val="800000"/>
          <w:lang w:val="en-US"/>
        </w:rPr>
      </w:pPr>
      <w:r>
        <w:rPr>
          <w:rFonts w:hint="default" w:ascii="Times New Roman" w:hAnsi="Times New Roman" w:cs="Times New Roman"/>
          <w:b/>
          <w:color w:val="800000"/>
        </w:rPr>
        <w:t xml:space="preserve">TRƯỜNG ĐẠI HỌC </w:t>
      </w:r>
      <w:r>
        <w:rPr>
          <w:rFonts w:hint="default" w:ascii="Times New Roman" w:hAnsi="Times New Roman" w:cs="Times New Roman"/>
          <w:b/>
          <w:color w:val="800000"/>
          <w:lang w:val="en-US"/>
        </w:rPr>
        <w:t>MỞ HÀ NỘI</w:t>
      </w:r>
    </w:p>
    <w:p w14:paraId="62B4BF39">
      <w:pPr>
        <w:spacing w:line="360" w:lineRule="auto"/>
        <w:jc w:val="center"/>
        <w:rPr>
          <w:rFonts w:hint="default" w:ascii="Times New Roman" w:hAnsi="Times New Roman" w:cs="Times New Roman"/>
          <w:b/>
          <w:color w:val="800000"/>
          <w:lang w:val="en-US"/>
        </w:rPr>
      </w:pPr>
      <w:r>
        <w:rPr>
          <w:rFonts w:hint="default" w:ascii="Times New Roman" w:hAnsi="Times New Roman" w:cs="Times New Roman"/>
          <w:b/>
          <w:color w:val="800000"/>
        </w:rPr>
        <w:t xml:space="preserve">KHOA </w:t>
      </w:r>
      <w:r>
        <w:rPr>
          <w:rFonts w:hint="default" w:ascii="Times New Roman" w:hAnsi="Times New Roman" w:cs="Times New Roman"/>
          <w:b/>
          <w:color w:val="800000"/>
          <w:lang w:val="en-US"/>
        </w:rPr>
        <w:t>CÔNG NGHỆ THÔNG TIN</w:t>
      </w:r>
    </w:p>
    <w:p w14:paraId="63195917">
      <w:pPr>
        <w:jc w:val="center"/>
        <w:rPr>
          <w:rFonts w:hint="default" w:ascii="Times New Roman" w:hAnsi="Times New Roman" w:cs="Times New Roman"/>
          <w:b/>
          <w:color w:val="800000"/>
        </w:rPr>
      </w:pPr>
    </w:p>
    <w:p w14:paraId="746331BC">
      <w:pPr>
        <w:jc w:val="center"/>
        <w:rPr>
          <w:rFonts w:hint="default" w:ascii="Times New Roman" w:hAnsi="Times New Roman" w:cs="Times New Roman"/>
          <w:b/>
          <w:color w:val="800000"/>
        </w:rPr>
      </w:pPr>
      <w:r>
        <w:rPr>
          <w:rFonts w:hint="default" w:ascii="Times New Roman" w:hAnsi="Times New Roman" w:cs="Times New Roman"/>
          <w:b/>
          <w:color w:val="800000"/>
        </w:rPr>
        <w:sym w:font="Wingdings" w:char="F09D"/>
      </w:r>
      <w:r>
        <w:rPr>
          <w:rFonts w:hint="default" w:ascii="Times New Roman" w:hAnsi="Times New Roman" w:cs="Times New Roman"/>
          <w:b/>
          <w:color w:val="800000"/>
        </w:rPr>
        <w:sym w:font="Wingdings" w:char="F026"/>
      </w:r>
      <w:r>
        <w:rPr>
          <w:rFonts w:hint="default" w:ascii="Times New Roman" w:hAnsi="Times New Roman" w:cs="Times New Roman"/>
          <w:b/>
          <w:color w:val="800000"/>
        </w:rPr>
        <w:sym w:font="Wingdings" w:char="F09C"/>
      </w:r>
    </w:p>
    <w:p w14:paraId="581695F5">
      <w:pPr>
        <w:rPr>
          <w:rFonts w:hint="default" w:ascii="Times New Roman" w:hAnsi="Times New Roman" w:cs="Times New Roman"/>
          <w:color w:val="auto"/>
        </w:rPr>
      </w:pPr>
    </w:p>
    <w:p w14:paraId="694D7D60">
      <w:pPr>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64384" behindDoc="1" locked="0" layoutInCell="1" allowOverlap="1">
                <wp:simplePos x="0" y="0"/>
                <wp:positionH relativeFrom="column">
                  <wp:posOffset>962660</wp:posOffset>
                </wp:positionH>
                <wp:positionV relativeFrom="paragraph">
                  <wp:posOffset>39370</wp:posOffset>
                </wp:positionV>
                <wp:extent cx="3886200" cy="1677670"/>
                <wp:effectExtent l="0" t="0" r="0" b="13970"/>
                <wp:wrapNone/>
                <wp:docPr id="2" name="8-Point Star 2"/>
                <wp:cNvGraphicFramePr/>
                <a:graphic xmlns:a="http://schemas.openxmlformats.org/drawingml/2006/main">
                  <a:graphicData uri="http://schemas.microsoft.com/office/word/2010/wordprocessingShape">
                    <wps:wsp>
                      <wps:cNvSpPr/>
                      <wps:spPr>
                        <a:xfrm>
                          <a:off x="0" y="0"/>
                          <a:ext cx="3886200" cy="1677670"/>
                        </a:xfrm>
                        <a:prstGeom prst="star8">
                          <a:avLst>
                            <a:gd name="adj" fmla="val 27083"/>
                          </a:avLst>
                        </a:prstGeom>
                        <a:gradFill rotWithShape="0">
                          <a:gsLst>
                            <a:gs pos="0">
                              <a:srgbClr val="000000"/>
                            </a:gs>
                            <a:gs pos="100000">
                              <a:srgbClr val="FFFFFF"/>
                            </a:gs>
                          </a:gsLst>
                          <a:path path="shape">
                            <a:fillToRect l="50000" t="50000" r="50000" b="50000"/>
                          </a:path>
                          <a:tileRect/>
                        </a:gradFill>
                        <a:ln>
                          <a:noFill/>
                        </a:ln>
                      </wps:spPr>
                      <wps:bodyPr upright="1"/>
                    </wps:wsp>
                  </a:graphicData>
                </a:graphic>
              </wp:anchor>
            </w:drawing>
          </mc:Choice>
          <mc:Fallback>
            <w:pict>
              <v:shape id="_x0000_s1026" o:spid="_x0000_s1026" o:spt="58" type="#_x0000_t58" style="position:absolute;left:0pt;margin-left:75.8pt;margin-top:3.1pt;height:132.1pt;width:306pt;z-index:-251652096;mso-width-relative:page;mso-height-relative:page;" fillcolor="#000000" filled="t" stroked="f" coordsize="21600,21600" o:gfxdata="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2FcNh1wAAAAkBAAAPAAAA&#10;AAAAAAEAIAAAACIAAABkcnMvZG93bnJldi54bWxQSwECFAAUAAAACACHTuJAHG28BRYCAABfBAAA&#10;DgAAAAAAAAABACAAAAAmAQAAZHJzL2Uyb0RvYy54bWxQSwUGAAAAAAYABgBZAQAArgUAAAAA&#10;" adj="4950">
                <v:fill type="gradientRadial" on="t" color2="#FFFFFF" focus="100%" focussize="0f,0f" focusposition="32768f,32768f">
                  <o:fill type="gradientRadial" v:ext="backwardCompatible"/>
                </v:fill>
                <v:stroke on="f"/>
                <v:imagedata o:title=""/>
                <o:lock v:ext="edit" aspectratio="f"/>
              </v:shape>
            </w:pict>
          </mc:Fallback>
        </mc:AlternateContent>
      </w:r>
      <w:r>
        <w:rPr>
          <w:rFonts w:hint="default" w:ascii="Times New Roman" w:hAnsi="Times New Roman" w:cs="Times New Roman"/>
          <w:color w:val="auto"/>
        </w:rPr>
        <w:drawing>
          <wp:anchor distT="0" distB="0" distL="114300" distR="114300" simplePos="0" relativeHeight="251663360" behindDoc="0" locked="0" layoutInCell="1" allowOverlap="1">
            <wp:simplePos x="0" y="0"/>
            <wp:positionH relativeFrom="column">
              <wp:posOffset>2191385</wp:posOffset>
            </wp:positionH>
            <wp:positionV relativeFrom="paragraph">
              <wp:posOffset>153670</wp:posOffset>
            </wp:positionV>
            <wp:extent cx="1485900" cy="1297305"/>
            <wp:effectExtent l="0" t="0" r="7620" b="13335"/>
            <wp:wrapNone/>
            <wp:docPr id="24" name="Picture 6" descr="bs0055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bs00554_"/>
                    <pic:cNvPicPr>
                      <a:picLocks noChangeAspect="1"/>
                    </pic:cNvPicPr>
                  </pic:nvPicPr>
                  <pic:blipFill>
                    <a:blip r:embed="rId9"/>
                    <a:stretch>
                      <a:fillRect/>
                    </a:stretch>
                  </pic:blipFill>
                  <pic:spPr>
                    <a:xfrm>
                      <a:off x="0" y="0"/>
                      <a:ext cx="1485900" cy="1297305"/>
                    </a:xfrm>
                    <a:prstGeom prst="rect">
                      <a:avLst/>
                    </a:prstGeom>
                    <a:noFill/>
                    <a:ln>
                      <a:noFill/>
                    </a:ln>
                  </pic:spPr>
                </pic:pic>
              </a:graphicData>
            </a:graphic>
          </wp:anchor>
        </w:drawing>
      </w:r>
    </w:p>
    <w:p w14:paraId="679007B9">
      <w:pPr>
        <w:rPr>
          <w:rFonts w:hint="default" w:ascii="Times New Roman" w:hAnsi="Times New Roman" w:cs="Times New Roman"/>
          <w:color w:val="auto"/>
        </w:rPr>
      </w:pPr>
    </w:p>
    <w:p w14:paraId="755E5771">
      <w:pPr>
        <w:rPr>
          <w:rFonts w:hint="default" w:ascii="Times New Roman" w:hAnsi="Times New Roman" w:cs="Times New Roman"/>
          <w:color w:val="auto"/>
        </w:rPr>
      </w:pPr>
    </w:p>
    <w:p w14:paraId="156F06C6">
      <w:pPr>
        <w:rPr>
          <w:rFonts w:hint="default" w:ascii="Times New Roman" w:hAnsi="Times New Roman" w:cs="Times New Roman"/>
          <w:color w:val="auto"/>
        </w:rPr>
      </w:pPr>
    </w:p>
    <w:p w14:paraId="01F2633A">
      <w:pPr>
        <w:rPr>
          <w:rFonts w:hint="default" w:ascii="Times New Roman" w:hAnsi="Times New Roman" w:cs="Times New Roman"/>
          <w:color w:val="auto"/>
        </w:rPr>
      </w:pPr>
    </w:p>
    <w:p w14:paraId="68AB3BF4">
      <w:pPr>
        <w:rPr>
          <w:rFonts w:hint="default" w:ascii="Times New Roman" w:hAnsi="Times New Roman" w:cs="Times New Roman"/>
          <w:color w:val="auto"/>
        </w:rPr>
      </w:pPr>
    </w:p>
    <w:p w14:paraId="21AE69AB">
      <w:pPr>
        <w:ind w:firstLine="720" w:firstLineChars="0"/>
        <w:jc w:val="center"/>
        <w:rPr>
          <w:rFonts w:hint="default" w:ascii="Times New Roman" w:hAnsi="Times New Roman" w:cs="Times New Roman"/>
          <w:color w:val="auto"/>
          <w:sz w:val="36"/>
          <w:szCs w:val="36"/>
          <w:lang w:val="en-US"/>
        </w:rPr>
      </w:pPr>
      <w:r>
        <w:rPr>
          <w:rFonts w:hint="default" w:ascii="Times New Roman" w:hAnsi="Times New Roman" w:cs="Times New Roman"/>
          <w:b/>
          <w:bCs/>
          <w:color w:val="auto"/>
          <w:sz w:val="36"/>
          <w:szCs w:val="36"/>
          <w:lang w:val="en-US"/>
        </w:rPr>
        <w:t>Đề tài:</w:t>
      </w:r>
      <w:r>
        <w:rPr>
          <w:rFonts w:hint="default" w:ascii="Times New Roman" w:hAnsi="Times New Roman" w:cs="Times New Roman"/>
          <w:color w:val="auto"/>
          <w:sz w:val="36"/>
          <w:szCs w:val="36"/>
          <w:lang w:val="en-US"/>
        </w:rPr>
        <w:t xml:space="preserve"> </w:t>
      </w:r>
      <w:r>
        <w:rPr>
          <w:rFonts w:hint="default" w:ascii="Times New Roman" w:hAnsi="Times New Roman" w:cs="Times New Roman"/>
          <w:color w:val="auto"/>
          <w:sz w:val="32"/>
          <w:szCs w:val="32"/>
          <w:lang w:val="en-US"/>
        </w:rPr>
        <w:t>XÂY DỰNG PHẦN MỀM QUẢN LÝ THUỐC</w:t>
      </w:r>
    </w:p>
    <w:p w14:paraId="276831DB">
      <w:pPr>
        <w:rPr>
          <w:rFonts w:hint="default" w:ascii="Times New Roman" w:hAnsi="Times New Roman" w:cs="Times New Roman"/>
          <w:color w:val="auto"/>
        </w:rPr>
      </w:pPr>
    </w:p>
    <w:p w14:paraId="26D0D4C9">
      <w:pPr>
        <w:spacing w:line="360" w:lineRule="auto"/>
        <w:rPr>
          <w:rFonts w:hint="default" w:ascii="Times New Roman" w:hAnsi="Times New Roman" w:cs="Times New Roman"/>
          <w:color w:val="auto"/>
        </w:rPr>
      </w:pPr>
    </w:p>
    <w:p w14:paraId="7A0A69F9">
      <w:pPr>
        <w:tabs>
          <w:tab w:val="left" w:pos="2268"/>
          <w:tab w:val="left" w:pos="4678"/>
          <w:tab w:val="left" w:pos="4962"/>
        </w:tabs>
        <w:spacing w:line="360" w:lineRule="auto"/>
        <w:rPr>
          <w:rFonts w:hint="default" w:ascii="Times New Roman" w:hAnsi="Times New Roman" w:cs="Times New Roman"/>
          <w:color w:val="800000"/>
          <w:sz w:val="26"/>
        </w:rPr>
      </w:pPr>
      <w:r>
        <w:rPr>
          <w:rFonts w:hint="default" w:ascii="Times New Roman" w:hAnsi="Times New Roman" w:cs="Times New Roman"/>
          <w:color w:val="auto"/>
          <w:sz w:val="26"/>
        </w:rPr>
        <w:tab/>
      </w:r>
      <w:r>
        <w:rPr>
          <w:rFonts w:hint="default" w:ascii="Times New Roman" w:hAnsi="Times New Roman" w:cs="Times New Roman"/>
          <w:color w:val="800000"/>
          <w:sz w:val="26"/>
        </w:rPr>
        <w:t>Giảng viên hướng dẫn</w:t>
      </w:r>
      <w:r>
        <w:rPr>
          <w:rFonts w:hint="default" w:ascii="Times New Roman" w:hAnsi="Times New Roman" w:cs="Times New Roman"/>
          <w:color w:val="800000"/>
          <w:sz w:val="26"/>
        </w:rPr>
        <w:tab/>
      </w:r>
      <w:r>
        <w:rPr>
          <w:rFonts w:hint="default" w:ascii="Times New Roman" w:hAnsi="Times New Roman" w:cs="Times New Roman"/>
          <w:color w:val="800000"/>
          <w:sz w:val="26"/>
        </w:rPr>
        <w:t>:</w:t>
      </w:r>
      <w:r>
        <w:rPr>
          <w:rFonts w:hint="default" w:ascii="Times New Roman" w:hAnsi="Times New Roman" w:cs="Times New Roman"/>
          <w:color w:val="800000"/>
          <w:sz w:val="26"/>
        </w:rPr>
        <w:tab/>
      </w:r>
      <w:r>
        <w:rPr>
          <w:rFonts w:hint="default" w:ascii="Times New Roman" w:hAnsi="Times New Roman" w:cs="Times New Roman"/>
          <w:b/>
          <w:color w:val="800000"/>
          <w:sz w:val="26"/>
          <w:lang w:val="vi-VN"/>
        </w:rPr>
        <w:t>ThS. Nguyễn Thị Quỳnh Như</w:t>
      </w:r>
      <w:r>
        <w:rPr>
          <w:rFonts w:hint="default" w:ascii="Times New Roman" w:hAnsi="Times New Roman" w:cs="Times New Roman"/>
          <w:color w:val="800000"/>
          <w:sz w:val="26"/>
        </w:rPr>
        <w:tab/>
      </w:r>
      <w:r>
        <w:rPr>
          <w:rFonts w:hint="default" w:ascii="Times New Roman" w:hAnsi="Times New Roman" w:cs="Times New Roman"/>
          <w:color w:val="800000"/>
          <w:sz w:val="26"/>
          <w:lang w:val="en-US"/>
        </w:rPr>
        <w:tab/>
      </w:r>
      <w:r>
        <w:rPr>
          <w:rFonts w:hint="default" w:ascii="Times New Roman" w:hAnsi="Times New Roman" w:cs="Times New Roman"/>
          <w:color w:val="800000"/>
          <w:sz w:val="26"/>
          <w:lang w:val="en-US"/>
        </w:rPr>
        <w:t>Người</w:t>
      </w:r>
      <w:r>
        <w:rPr>
          <w:rFonts w:hint="default" w:ascii="Times New Roman" w:hAnsi="Times New Roman" w:cs="Times New Roman"/>
          <w:color w:val="800000"/>
          <w:sz w:val="26"/>
        </w:rPr>
        <w:t xml:space="preserve"> thực hiện</w:t>
      </w:r>
      <w:r>
        <w:rPr>
          <w:rFonts w:hint="default" w:ascii="Times New Roman" w:hAnsi="Times New Roman" w:cs="Times New Roman"/>
          <w:color w:val="800000"/>
          <w:sz w:val="26"/>
        </w:rPr>
        <w:tab/>
      </w:r>
      <w:r>
        <w:rPr>
          <w:rFonts w:hint="default" w:ascii="Times New Roman" w:hAnsi="Times New Roman" w:cs="Times New Roman"/>
          <w:color w:val="800000"/>
          <w:sz w:val="26"/>
        </w:rPr>
        <w:t>:</w:t>
      </w:r>
      <w:r>
        <w:rPr>
          <w:rFonts w:hint="default" w:ascii="Times New Roman" w:hAnsi="Times New Roman" w:cs="Times New Roman"/>
          <w:color w:val="800080"/>
          <w:lang w:val="vi-VN"/>
        </w:rPr>
        <w:t xml:space="preserve">   </w:t>
      </w:r>
      <w:r>
        <w:rPr>
          <w:rFonts w:hint="default" w:ascii="Times New Roman" w:hAnsi="Times New Roman" w:cs="Times New Roman"/>
          <w:b/>
          <w:color w:val="800000"/>
          <w:sz w:val="26"/>
          <w:lang w:val="vi-VN"/>
        </w:rPr>
        <w:t>............................................</w:t>
      </w:r>
    </w:p>
    <w:p w14:paraId="62C82B20">
      <w:pPr>
        <w:tabs>
          <w:tab w:val="left" w:pos="2268"/>
          <w:tab w:val="left" w:pos="4678"/>
          <w:tab w:val="left" w:pos="4962"/>
        </w:tabs>
        <w:spacing w:line="360" w:lineRule="auto"/>
        <w:rPr>
          <w:rFonts w:hint="default" w:ascii="Times New Roman" w:hAnsi="Times New Roman" w:cs="Times New Roman"/>
          <w:b/>
          <w:color w:val="800000"/>
          <w:sz w:val="26"/>
          <w:lang w:val="vi-VN"/>
        </w:rPr>
      </w:pPr>
      <w:r>
        <w:rPr>
          <w:rFonts w:hint="default" w:ascii="Times New Roman" w:hAnsi="Times New Roman" w:cs="Times New Roman"/>
          <w:color w:val="800000"/>
          <w:sz w:val="26"/>
        </w:rPr>
        <w:tab/>
      </w:r>
      <w:r>
        <w:rPr>
          <w:rFonts w:hint="default" w:ascii="Times New Roman" w:hAnsi="Times New Roman" w:cs="Times New Roman"/>
          <w:color w:val="800000"/>
          <w:sz w:val="26"/>
        </w:rPr>
        <w:t>Lớp</w:t>
      </w:r>
      <w:r>
        <w:rPr>
          <w:rFonts w:hint="default" w:ascii="Times New Roman" w:hAnsi="Times New Roman" w:cs="Times New Roman"/>
          <w:color w:val="800000"/>
          <w:sz w:val="26"/>
        </w:rPr>
        <w:tab/>
      </w:r>
      <w:r>
        <w:rPr>
          <w:rFonts w:hint="default" w:ascii="Times New Roman" w:hAnsi="Times New Roman" w:cs="Times New Roman"/>
          <w:color w:val="800000"/>
          <w:sz w:val="26"/>
        </w:rPr>
        <w:t>:</w:t>
      </w:r>
      <w:r>
        <w:rPr>
          <w:rFonts w:hint="default" w:ascii="Times New Roman" w:hAnsi="Times New Roman" w:cs="Times New Roman"/>
          <w:color w:val="800000"/>
          <w:sz w:val="26"/>
        </w:rPr>
        <w:tab/>
      </w:r>
      <w:r>
        <w:rPr>
          <w:rFonts w:hint="default" w:ascii="Times New Roman" w:hAnsi="Times New Roman" w:cs="Times New Roman"/>
          <w:b/>
          <w:color w:val="800000"/>
          <w:sz w:val="26"/>
          <w:lang w:val="vi-VN"/>
        </w:rPr>
        <w:t>............................................</w:t>
      </w:r>
    </w:p>
    <w:p w14:paraId="6EBD916F">
      <w:pPr>
        <w:tabs>
          <w:tab w:val="left" w:pos="2268"/>
          <w:tab w:val="left" w:pos="4678"/>
          <w:tab w:val="left" w:pos="4962"/>
        </w:tabs>
        <w:spacing w:line="360" w:lineRule="auto"/>
        <w:rPr>
          <w:rFonts w:hint="default" w:ascii="Times New Roman" w:hAnsi="Times New Roman" w:cs="Times New Roman"/>
          <w:b/>
          <w:color w:val="auto"/>
          <w:sz w:val="26"/>
        </w:rPr>
      </w:pPr>
      <w:r>
        <w:rPr>
          <w:rFonts w:hint="default" w:ascii="Times New Roman" w:hAnsi="Times New Roman" w:cs="Times New Roman"/>
          <w:color w:val="800000"/>
          <w:sz w:val="26"/>
        </w:rPr>
        <w:tab/>
      </w:r>
      <w:r>
        <w:rPr>
          <w:rFonts w:hint="default" w:ascii="Times New Roman" w:hAnsi="Times New Roman" w:cs="Times New Roman"/>
          <w:color w:val="800000"/>
          <w:sz w:val="26"/>
        </w:rPr>
        <w:t>MSSV</w:t>
      </w:r>
      <w:r>
        <w:rPr>
          <w:rFonts w:hint="default" w:ascii="Times New Roman" w:hAnsi="Times New Roman" w:cs="Times New Roman"/>
          <w:color w:val="800000"/>
          <w:sz w:val="26"/>
        </w:rPr>
        <w:tab/>
      </w:r>
      <w:r>
        <w:rPr>
          <w:rFonts w:hint="default" w:ascii="Times New Roman" w:hAnsi="Times New Roman" w:cs="Times New Roman"/>
          <w:color w:val="800000"/>
          <w:sz w:val="26"/>
        </w:rPr>
        <w:t>:</w:t>
      </w:r>
      <w:r>
        <w:rPr>
          <w:rFonts w:hint="default" w:ascii="Times New Roman" w:hAnsi="Times New Roman" w:cs="Times New Roman"/>
          <w:color w:val="800000"/>
          <w:sz w:val="26"/>
        </w:rPr>
        <w:tab/>
      </w:r>
      <w:r>
        <w:rPr>
          <w:rFonts w:hint="default" w:ascii="Times New Roman" w:hAnsi="Times New Roman" w:cs="Times New Roman"/>
          <w:b/>
          <w:color w:val="800000"/>
          <w:sz w:val="26"/>
          <w:lang w:val="vi-VN"/>
        </w:rPr>
        <w:t>............................................</w:t>
      </w:r>
    </w:p>
    <w:p w14:paraId="55FE5D0E">
      <w:pPr>
        <w:jc w:val="both"/>
        <w:rPr>
          <w:rFonts w:hint="default" w:ascii="Times New Roman" w:hAnsi="Times New Roman" w:cs="Times New Roman"/>
          <w:b/>
          <w:color w:val="auto"/>
          <w:sz w:val="26"/>
        </w:rPr>
      </w:pPr>
    </w:p>
    <w:p w14:paraId="75CE533B">
      <w:pPr>
        <w:jc w:val="both"/>
        <w:rPr>
          <w:rFonts w:hint="default" w:ascii="Times New Roman" w:hAnsi="Times New Roman" w:cs="Times New Roman"/>
          <w:b/>
          <w:color w:val="auto"/>
          <w:sz w:val="26"/>
        </w:rPr>
      </w:pPr>
    </w:p>
    <w:p w14:paraId="18FE38D3">
      <w:pPr>
        <w:jc w:val="center"/>
        <w:rPr>
          <w:rFonts w:hint="default" w:ascii="Times New Roman" w:hAnsi="Times New Roman" w:cs="Times New Roman"/>
          <w:color w:val="800000"/>
          <w:sz w:val="26"/>
        </w:rPr>
        <w:sectPr>
          <w:pgSz w:w="12240" w:h="15840"/>
          <w:pgMar w:top="1440" w:right="1800" w:bottom="1440" w:left="1800" w:header="720" w:footer="720" w:gutter="0"/>
          <w:cols w:space="720" w:num="1"/>
          <w:docGrid w:linePitch="360" w:charSpace="0"/>
        </w:sectPr>
      </w:pPr>
      <w:r>
        <w:rPr>
          <w:rFonts w:hint="default" w:ascii="Times New Roman" w:hAnsi="Times New Roman" w:cs="Times New Roman"/>
          <w:b/>
          <w:bCs/>
          <w:color w:val="800000"/>
          <w:sz w:val="26"/>
        </w:rPr>
        <w:drawing>
          <wp:anchor distT="0" distB="0" distL="114300" distR="114300" simplePos="0" relativeHeight="251660288" behindDoc="1" locked="0" layoutInCell="1" allowOverlap="1">
            <wp:simplePos x="0" y="0"/>
            <wp:positionH relativeFrom="column">
              <wp:posOffset>-14605</wp:posOffset>
            </wp:positionH>
            <wp:positionV relativeFrom="paragraph">
              <wp:posOffset>284480</wp:posOffset>
            </wp:positionV>
            <wp:extent cx="5663565" cy="408940"/>
            <wp:effectExtent l="0" t="0" r="5715" b="2540"/>
            <wp:wrapNone/>
            <wp:docPr id="7" name="Picture 7" descr="khu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khung2"/>
                    <pic:cNvPicPr>
                      <a:picLocks noChangeAspect="1"/>
                    </pic:cNvPicPr>
                  </pic:nvPicPr>
                  <pic:blipFill>
                    <a:blip r:embed="rId10"/>
                    <a:stretch>
                      <a:fillRect/>
                    </a:stretch>
                  </pic:blipFill>
                  <pic:spPr>
                    <a:xfrm>
                      <a:off x="0" y="0"/>
                      <a:ext cx="5663565" cy="408940"/>
                    </a:xfrm>
                    <a:prstGeom prst="rect">
                      <a:avLst/>
                    </a:prstGeom>
                    <a:noFill/>
                    <a:ln>
                      <a:noFill/>
                    </a:ln>
                  </pic:spPr>
                </pic:pic>
              </a:graphicData>
            </a:graphic>
          </wp:anchor>
        </w:drawing>
      </w:r>
      <w:r>
        <w:rPr>
          <w:rFonts w:hint="default" w:ascii="Times New Roman" w:hAnsi="Times New Roman" w:cs="Times New Roman"/>
          <w:b/>
          <w:bCs/>
          <w:color w:val="800000"/>
          <w:sz w:val="26"/>
          <w:lang w:val="en-US"/>
        </w:rPr>
        <w:t>Ngày 15</w:t>
      </w:r>
      <w:r>
        <w:rPr>
          <w:rFonts w:hint="default" w:ascii="Times New Roman" w:hAnsi="Times New Roman" w:cs="Times New Roman"/>
          <w:b/>
          <w:bCs/>
          <w:color w:val="800000"/>
          <w:sz w:val="26"/>
        </w:rPr>
        <w:t xml:space="preserve"> tháng </w:t>
      </w:r>
      <w:r>
        <w:rPr>
          <w:rFonts w:hint="default" w:ascii="Times New Roman" w:hAnsi="Times New Roman" w:cs="Times New Roman"/>
          <w:b/>
          <w:bCs/>
          <w:color w:val="800000"/>
          <w:sz w:val="26"/>
          <w:lang w:val="en-US"/>
        </w:rPr>
        <w:t>10</w:t>
      </w:r>
      <w:r>
        <w:rPr>
          <w:rFonts w:hint="default" w:ascii="Times New Roman" w:hAnsi="Times New Roman" w:cs="Times New Roman"/>
          <w:b/>
          <w:bCs/>
          <w:color w:val="800000"/>
          <w:sz w:val="26"/>
        </w:rPr>
        <w:t xml:space="preserve"> năm</w:t>
      </w:r>
      <w:r>
        <w:rPr>
          <w:rFonts w:hint="default" w:ascii="Times New Roman" w:hAnsi="Times New Roman" w:cs="Times New Roman"/>
          <w:b/>
          <w:bCs/>
          <w:color w:val="800000"/>
          <w:sz w:val="26"/>
          <w:lang w:val="en-US"/>
        </w:rPr>
        <w:t xml:space="preserve"> 2024</w:t>
      </w:r>
    </w:p>
    <w:p w14:paraId="7FCA0165">
      <w:pPr>
        <w:jc w:val="center"/>
        <w:rPr>
          <w:rFonts w:hint="default" w:ascii="Times New Roman" w:hAnsi="Times New Roman" w:cs="Times New Roman"/>
          <w:color w:val="800000"/>
          <w:sz w:val="26"/>
        </w:rPr>
      </w:pPr>
    </w:p>
    <w:bookmarkEnd w:id="0"/>
    <w:bookmarkEnd w:id="1"/>
    <w:bookmarkEnd w:id="2"/>
    <w:bookmarkEnd w:id="3"/>
    <w:bookmarkEnd w:id="4"/>
    <w:sdt>
      <w:sdtPr>
        <w:rPr>
          <w:rFonts w:ascii="SimSun" w:hAnsi="SimSun" w:eastAsia="SimSun" w:cstheme="minorBidi"/>
          <w:sz w:val="21"/>
          <w:szCs w:val="22"/>
          <w:lang w:val="en-US" w:eastAsia="en-US" w:bidi="ar-SA"/>
        </w:rPr>
        <w:id w:val="147458679"/>
        <w15:color w:val="DBDBDB"/>
        <w:docPartObj>
          <w:docPartGallery w:val="Table of Contents"/>
          <w:docPartUnique/>
        </w:docPartObj>
      </w:sdtPr>
      <w:sdtContent>
        <w:p w14:paraId="5843B8CB">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44"/>
              <w:szCs w:val="44"/>
              <w:lang w:val="en-US"/>
            </w:rPr>
          </w:pPr>
          <w:bookmarkStart w:id="5" w:name="_Toc20744"/>
          <w:bookmarkStart w:id="6" w:name="_Toc24196"/>
          <w:bookmarkStart w:id="7" w:name="_Toc17733"/>
          <w:bookmarkStart w:id="8" w:name="_Toc29293"/>
          <w:bookmarkStart w:id="9" w:name="_Toc16060"/>
          <w:bookmarkStart w:id="10" w:name="_Toc11955"/>
          <w:bookmarkStart w:id="11" w:name="_Toc14039"/>
          <w:r>
            <w:rPr>
              <w:rFonts w:hint="default" w:ascii="Times New Roman" w:hAnsi="Times New Roman" w:eastAsia="SimSun" w:cs="Times New Roman"/>
              <w:b/>
              <w:bCs/>
              <w:sz w:val="44"/>
              <w:szCs w:val="44"/>
              <w:lang w:val="en-US"/>
            </w:rPr>
            <w:t>Mục lục</w:t>
          </w:r>
        </w:p>
        <w:p w14:paraId="7E69EB76">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44"/>
              <w:szCs w:val="44"/>
              <w:lang w:val="en-US"/>
            </w:rPr>
          </w:pPr>
        </w:p>
        <w:p w14:paraId="6565DA44">
          <w:pPr>
            <w:pStyle w:val="170"/>
            <w:tabs>
              <w:tab w:val="right" w:leader="dot" w:pos="86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"1-3" \h \u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_Toc19223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1</w:t>
          </w:r>
          <w:r>
            <w:rPr>
              <w:rFonts w:hint="default" w:ascii="Times New Roman" w:hAnsi="Times New Roman" w:cs="Times New Roman"/>
              <w:sz w:val="28"/>
              <w:szCs w:val="28"/>
            </w:rPr>
            <w:t>. Phát biểu bài toán, phân tích đề</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_Toc19223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21E92D77">
          <w:pPr>
            <w:pStyle w:val="171"/>
            <w:tabs>
              <w:tab w:val="right" w:leader="dot" w:pos="86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_Toc11783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1.1 P</w:t>
          </w:r>
          <w:r>
            <w:rPr>
              <w:rFonts w:hint="default" w:ascii="Times New Roman" w:hAnsi="Times New Roman" w:cs="Times New Roman"/>
              <w:sz w:val="28"/>
              <w:szCs w:val="28"/>
            </w:rPr>
            <w:t>hát biểu bài toán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_Toc11783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6F39C4FD">
          <w:pPr>
            <w:pStyle w:val="171"/>
            <w:tabs>
              <w:tab w:val="right" w:leader="dot" w:pos="86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_Toc14508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1.</w:t>
          </w:r>
          <w:r>
            <w:rPr>
              <w:rFonts w:hint="default" w:ascii="Times New Roman" w:hAnsi="Times New Roman" w:cs="Times New Roman"/>
              <w:sz w:val="28"/>
              <w:szCs w:val="28"/>
            </w:rPr>
            <w:t xml:space="preserve">2 </w:t>
          </w:r>
          <w:r>
            <w:rPr>
              <w:rFonts w:hint="default" w:ascii="Times New Roman" w:hAnsi="Times New Roman" w:cs="Times New Roman"/>
              <w:sz w:val="28"/>
              <w:szCs w:val="28"/>
              <w:lang w:val="en-US"/>
            </w:rPr>
            <w:t>P</w:t>
          </w:r>
          <w:r>
            <w:rPr>
              <w:rFonts w:hint="default" w:ascii="Times New Roman" w:hAnsi="Times New Roman" w:cs="Times New Roman"/>
              <w:sz w:val="28"/>
              <w:szCs w:val="28"/>
            </w:rPr>
            <w:t>hân tích đề</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_Toc14508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8FECE4C">
          <w:pPr>
            <w:pStyle w:val="170"/>
            <w:tabs>
              <w:tab w:val="right" w:leader="dot" w:pos="86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_Toc7910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 Phân tích thiết kế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_Toc7910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65546797">
          <w:pPr>
            <w:pStyle w:val="171"/>
            <w:tabs>
              <w:tab w:val="right" w:leader="dot" w:pos="86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_Toc16019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2.1 </w:t>
          </w:r>
          <w:r>
            <w:rPr>
              <w:rFonts w:hint="default" w:ascii="Times New Roman" w:hAnsi="Times New Roman" w:cs="Times New Roman"/>
              <w:sz w:val="28"/>
              <w:szCs w:val="28"/>
              <w:lang w:val="en-US"/>
            </w:rPr>
            <w:t>S</w:t>
          </w:r>
          <w:r>
            <w:rPr>
              <w:rFonts w:hint="default" w:ascii="Times New Roman" w:hAnsi="Times New Roman" w:cs="Times New Roman"/>
              <w:sz w:val="28"/>
              <w:szCs w:val="28"/>
            </w:rPr>
            <w:t>ơ đồ chức năng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_Toc16019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23B6CDB6">
          <w:pPr>
            <w:pStyle w:val="172"/>
            <w:tabs>
              <w:tab w:val="right" w:leader="dot" w:pos="86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_Toc6496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 xml:space="preserve">2.1.1 Xác thực </w:t>
          </w:r>
          <w:r>
            <w:rPr>
              <w:rFonts w:hint="default" w:ascii="Times New Roman" w:hAnsi="Times New Roman" w:cs="Times New Roman"/>
              <w:sz w:val="28"/>
              <w:szCs w:val="28"/>
            </w:rPr>
            <w:t>người dùng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_Toc6496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37D08A07">
          <w:pPr>
            <w:pStyle w:val="172"/>
            <w:tabs>
              <w:tab w:val="right" w:leader="dot" w:pos="86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_Toc9776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 xml:space="preserve">2.1.2 </w:t>
          </w:r>
          <w:r>
            <w:rPr>
              <w:rFonts w:hint="default" w:ascii="Times New Roman" w:hAnsi="Times New Roman" w:cs="Times New Roman"/>
              <w:sz w:val="28"/>
              <w:szCs w:val="28"/>
            </w:rPr>
            <w:t>Quản lý thuốc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_Toc9776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6D22EAE7">
          <w:pPr>
            <w:pStyle w:val="172"/>
            <w:tabs>
              <w:tab w:val="right" w:leader="dot" w:pos="86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_Toc2058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 xml:space="preserve">2.1.3 </w:t>
          </w:r>
          <w:r>
            <w:rPr>
              <w:rFonts w:hint="default" w:ascii="Times New Roman" w:hAnsi="Times New Roman" w:cs="Times New Roman"/>
              <w:bCs/>
              <w:sz w:val="28"/>
              <w:szCs w:val="28"/>
            </w:rPr>
            <w:t xml:space="preserve">Quản lý </w:t>
          </w:r>
          <w:r>
            <w:rPr>
              <w:rFonts w:hint="default" w:ascii="Times New Roman" w:hAnsi="Times New Roman" w:cs="Times New Roman"/>
              <w:bCs/>
              <w:sz w:val="28"/>
              <w:szCs w:val="28"/>
              <w:lang w:val="en-US"/>
            </w:rPr>
            <w:t xml:space="preserve">nhóm </w:t>
          </w:r>
          <w:r>
            <w:rPr>
              <w:rFonts w:hint="default" w:ascii="Times New Roman" w:hAnsi="Times New Roman" w:cs="Times New Roman"/>
              <w:bCs/>
              <w:sz w:val="28"/>
              <w:szCs w:val="28"/>
            </w:rPr>
            <w:t>thuốc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_Toc2058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BD1C898">
          <w:pPr>
            <w:pStyle w:val="172"/>
            <w:tabs>
              <w:tab w:val="right" w:leader="dot" w:pos="86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_Toc27085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2.1.4 Phân loại thuốc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_Toc27085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5C1CA9E9">
          <w:pPr>
            <w:pStyle w:val="172"/>
            <w:tabs>
              <w:tab w:val="right" w:leader="dot" w:pos="86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_Toc3585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 xml:space="preserve">2.1.5 </w:t>
          </w:r>
          <w:r>
            <w:rPr>
              <w:rFonts w:hint="default" w:ascii="Times New Roman" w:hAnsi="Times New Roman" w:cs="Times New Roman"/>
              <w:bCs/>
              <w:sz w:val="28"/>
              <w:szCs w:val="28"/>
            </w:rPr>
            <w:t>Quản lý lô thuốc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_Toc3585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28F26839">
          <w:pPr>
            <w:pStyle w:val="172"/>
            <w:tabs>
              <w:tab w:val="right" w:leader="dot" w:pos="86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_Toc26272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 xml:space="preserve">2.1.6 </w:t>
          </w:r>
          <w:r>
            <w:rPr>
              <w:rFonts w:hint="default" w:ascii="Times New Roman" w:hAnsi="Times New Roman" w:cs="Times New Roman"/>
              <w:bCs/>
              <w:sz w:val="28"/>
              <w:szCs w:val="28"/>
            </w:rPr>
            <w:t>Báo cáo thống kê</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_Toc26272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436E11E6">
          <w:pPr>
            <w:pStyle w:val="171"/>
            <w:tabs>
              <w:tab w:val="right" w:leader="dot" w:pos="86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_Toc28991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2.2 </w:t>
          </w:r>
          <w:r>
            <w:rPr>
              <w:rFonts w:hint="default" w:ascii="Times New Roman" w:hAnsi="Times New Roman" w:cs="Times New Roman"/>
              <w:sz w:val="28"/>
              <w:szCs w:val="28"/>
              <w:lang w:val="en-US"/>
            </w:rPr>
            <w:t>S</w:t>
          </w:r>
          <w:r>
            <w:rPr>
              <w:rFonts w:hint="default" w:ascii="Times New Roman" w:hAnsi="Times New Roman" w:cs="Times New Roman"/>
              <w:sz w:val="28"/>
              <w:szCs w:val="28"/>
            </w:rPr>
            <w:t>ơ đồ ngữ cảnh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_Toc28991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6DB54943">
          <w:pPr>
            <w:pStyle w:val="171"/>
            <w:tabs>
              <w:tab w:val="right" w:leader="dot" w:pos="86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_Toc24515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2.3 </w:t>
          </w:r>
          <w:r>
            <w:rPr>
              <w:rFonts w:hint="default" w:ascii="Times New Roman" w:hAnsi="Times New Roman" w:cs="Times New Roman"/>
              <w:sz w:val="28"/>
              <w:szCs w:val="28"/>
              <w:lang w:val="en-US"/>
            </w:rPr>
            <w:t>S</w:t>
          </w:r>
          <w:r>
            <w:rPr>
              <w:rFonts w:hint="default" w:ascii="Times New Roman" w:hAnsi="Times New Roman" w:cs="Times New Roman"/>
              <w:sz w:val="28"/>
              <w:szCs w:val="28"/>
            </w:rPr>
            <w:t>ơ đồ luồng dữ liệu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_Toc24515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4E47CA5D">
          <w:pPr>
            <w:pStyle w:val="171"/>
            <w:tabs>
              <w:tab w:val="right" w:leader="dot" w:pos="86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_Toc598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2.4 </w:t>
          </w:r>
          <w:r>
            <w:rPr>
              <w:rFonts w:hint="default" w:ascii="Times New Roman" w:hAnsi="Times New Roman" w:cs="Times New Roman"/>
              <w:sz w:val="28"/>
              <w:szCs w:val="28"/>
              <w:lang w:val="en-US"/>
            </w:rPr>
            <w:t>Sơ đồ luồng dữ liệu mức dưới đỉnh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522E03BB">
          <w:pPr>
            <w:pStyle w:val="172"/>
            <w:tabs>
              <w:tab w:val="right" w:leader="dot" w:pos="86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_Toc9463 </w:instrText>
          </w:r>
          <w:r>
            <w:rPr>
              <w:rFonts w:hint="default" w:ascii="Times New Roman" w:hAnsi="Times New Roman" w:cs="Times New Roman"/>
              <w:sz w:val="28"/>
              <w:szCs w:val="28"/>
            </w:rPr>
            <w:fldChar w:fldCharType="separate"/>
          </w:r>
          <w:r>
            <w:rPr>
              <w:rFonts w:hint="default" w:ascii="Times New Roman" w:hAnsi="Times New Roman" w:cs="Times New Roman"/>
              <w:bCs w:val="0"/>
              <w:sz w:val="28"/>
              <w:szCs w:val="28"/>
              <w:lang w:val="en-US"/>
            </w:rPr>
            <w:t>2.4.1 Xác thực</w:t>
          </w:r>
          <w:r>
            <w:rPr>
              <w:rFonts w:hint="default" w:ascii="Times New Roman" w:hAnsi="Times New Roman" w:cs="Times New Roman"/>
              <w:bCs w:val="0"/>
              <w:sz w:val="28"/>
              <w:szCs w:val="28"/>
            </w:rPr>
            <w:t xml:space="preserve"> người dùng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_Toc9463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69228E16">
          <w:pPr>
            <w:pStyle w:val="172"/>
            <w:tabs>
              <w:tab w:val="right" w:leader="dot" w:pos="86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_Toc27813 </w:instrText>
          </w:r>
          <w:r>
            <w:rPr>
              <w:rFonts w:hint="default" w:ascii="Times New Roman" w:hAnsi="Times New Roman" w:cs="Times New Roman"/>
              <w:sz w:val="28"/>
              <w:szCs w:val="28"/>
            </w:rPr>
            <w:fldChar w:fldCharType="separate"/>
          </w:r>
          <w:r>
            <w:rPr>
              <w:rFonts w:hint="default" w:ascii="Times New Roman" w:hAnsi="Times New Roman" w:cs="Times New Roman"/>
              <w:bCs w:val="0"/>
              <w:sz w:val="28"/>
              <w:szCs w:val="28"/>
              <w:lang w:val="en-US"/>
            </w:rPr>
            <w:t>2.4.2 Quản lý thuốc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_Toc27813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5477CBC0">
          <w:pPr>
            <w:pStyle w:val="172"/>
            <w:tabs>
              <w:tab w:val="right" w:leader="dot" w:pos="86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_Toc12125 </w:instrText>
          </w:r>
          <w:r>
            <w:rPr>
              <w:rFonts w:hint="default" w:ascii="Times New Roman" w:hAnsi="Times New Roman" w:cs="Times New Roman"/>
              <w:sz w:val="28"/>
              <w:szCs w:val="28"/>
            </w:rPr>
            <w:fldChar w:fldCharType="separate"/>
          </w:r>
          <w:r>
            <w:rPr>
              <w:rFonts w:hint="default" w:ascii="Times New Roman" w:hAnsi="Times New Roman" w:cs="Times New Roman"/>
              <w:bCs w:val="0"/>
              <w:sz w:val="28"/>
              <w:szCs w:val="28"/>
              <w:lang w:val="en-US"/>
            </w:rPr>
            <w:t>2.4.3 Quản lý nhóm thuốc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_Toc12125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4783CE3E">
          <w:pPr>
            <w:pStyle w:val="172"/>
            <w:tabs>
              <w:tab w:val="right" w:leader="dot" w:pos="86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_Toc24734 </w:instrText>
          </w:r>
          <w:r>
            <w:rPr>
              <w:rFonts w:hint="default" w:ascii="Times New Roman" w:hAnsi="Times New Roman" w:cs="Times New Roman"/>
              <w:sz w:val="28"/>
              <w:szCs w:val="28"/>
            </w:rPr>
            <w:fldChar w:fldCharType="separate"/>
          </w:r>
          <w:r>
            <w:rPr>
              <w:rFonts w:hint="default" w:ascii="Times New Roman" w:hAnsi="Times New Roman" w:cs="Times New Roman"/>
              <w:bCs w:val="0"/>
              <w:sz w:val="28"/>
              <w:szCs w:val="28"/>
              <w:lang w:val="en-US"/>
            </w:rPr>
            <w:t>2.4.4 Phân loại thuốc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_Toc24734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519D60FA">
          <w:pPr>
            <w:pStyle w:val="172"/>
            <w:tabs>
              <w:tab w:val="right" w:leader="dot" w:pos="86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_Toc19597 </w:instrText>
          </w:r>
          <w:r>
            <w:rPr>
              <w:rFonts w:hint="default" w:ascii="Times New Roman" w:hAnsi="Times New Roman" w:cs="Times New Roman"/>
              <w:sz w:val="28"/>
              <w:szCs w:val="28"/>
            </w:rPr>
            <w:fldChar w:fldCharType="separate"/>
          </w:r>
          <w:r>
            <w:rPr>
              <w:rFonts w:hint="default" w:ascii="Times New Roman" w:hAnsi="Times New Roman" w:cs="Times New Roman"/>
              <w:bCs w:val="0"/>
              <w:sz w:val="28"/>
              <w:szCs w:val="28"/>
              <w:lang w:val="en-US"/>
            </w:rPr>
            <w:t>2.4.5 Quản lý lô thuốc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_Toc19597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6B80F990">
          <w:pPr>
            <w:pStyle w:val="172"/>
            <w:tabs>
              <w:tab w:val="right" w:leader="dot" w:pos="86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_Toc1500 </w:instrText>
          </w:r>
          <w:r>
            <w:rPr>
              <w:rFonts w:hint="default" w:ascii="Times New Roman" w:hAnsi="Times New Roman" w:cs="Times New Roman"/>
              <w:sz w:val="28"/>
              <w:szCs w:val="28"/>
            </w:rPr>
            <w:fldChar w:fldCharType="separate"/>
          </w:r>
          <w:r>
            <w:rPr>
              <w:rFonts w:hint="default" w:ascii="Times New Roman" w:hAnsi="Times New Roman" w:cs="Times New Roman"/>
              <w:bCs w:val="0"/>
              <w:sz w:val="28"/>
              <w:szCs w:val="28"/>
              <w:shd w:val="clear" w:color="auto" w:fill="auto"/>
              <w:lang w:val="en-US"/>
            </w:rPr>
            <w:t>2.4.6 Báo cáo thống kê</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_Toc1500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17F4236">
          <w:pPr>
            <w:pStyle w:val="171"/>
            <w:tabs>
              <w:tab w:val="right" w:leader="dot" w:pos="86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_Toc11786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2.5 </w:t>
          </w:r>
          <w:r>
            <w:rPr>
              <w:rFonts w:hint="default" w:ascii="Times New Roman" w:hAnsi="Times New Roman" w:cs="Times New Roman"/>
              <w:sz w:val="28"/>
              <w:szCs w:val="28"/>
              <w:lang w:val="en-US"/>
            </w:rPr>
            <w:t>S</w:t>
          </w:r>
          <w:r>
            <w:rPr>
              <w:rFonts w:hint="default" w:ascii="Times New Roman" w:hAnsi="Times New Roman" w:cs="Times New Roman"/>
              <w:sz w:val="28"/>
              <w:szCs w:val="28"/>
            </w:rPr>
            <w:t>ơ đồ cơ sở dữ liệu quan hệ</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_Toc11786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4014AE22">
          <w:pPr>
            <w:pStyle w:val="170"/>
            <w:tabs>
              <w:tab w:val="right" w:leader="dot" w:pos="86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_Toc5852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 Phân tích thiết kế giao diện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_Toc5852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1C92B24E">
          <w:pPr>
            <w:pStyle w:val="170"/>
            <w:tabs>
              <w:tab w:val="right" w:leader="dot" w:pos="86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_Toc21622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KẾT LUẬN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_Toc21622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0B63E76B">
          <w:pPr>
            <w:pStyle w:val="170"/>
            <w:tabs>
              <w:tab w:val="right" w:leader="dot" w:pos="86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_Toc20795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TÀI LIỆU THAM KHẢO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_Toc20795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401961D0">
          <w:r>
            <w:rPr>
              <w:rFonts w:hint="default" w:ascii="Times New Roman" w:hAnsi="Times New Roman" w:cs="Times New Roman"/>
              <w:sz w:val="28"/>
              <w:szCs w:val="28"/>
            </w:rPr>
            <w:fldChar w:fldCharType="end"/>
          </w:r>
        </w:p>
      </w:sdtContent>
    </w:sdt>
    <w:p w14:paraId="1432DA72">
      <w:bookmarkStart w:id="277" w:name="_GoBack"/>
      <w:bookmarkEnd w:id="277"/>
    </w:p>
    <w:p w14:paraId="4D1F448E">
      <w:pPr>
        <w:pStyle w:val="2"/>
        <w:bidi w:val="0"/>
        <w:spacing w:line="240" w:lineRule="auto"/>
        <w:outlineLvl w:val="0"/>
        <w:rPr>
          <w:rFonts w:hint="default" w:ascii="Times New Roman" w:hAnsi="Times New Roman" w:cs="Times New Roman"/>
          <w:sz w:val="36"/>
          <w:szCs w:val="36"/>
          <w:lang w:val="en-US"/>
        </w:rPr>
      </w:pPr>
      <w:bookmarkStart w:id="12" w:name="_Toc19223"/>
    </w:p>
    <w:p w14:paraId="4DEF786D">
      <w:pPr>
        <w:pStyle w:val="2"/>
        <w:bidi w:val="0"/>
        <w:spacing w:line="240" w:lineRule="auto"/>
        <w:outlineLvl w:val="0"/>
        <w:rPr>
          <w:rFonts w:hint="default" w:ascii="Times New Roman" w:hAnsi="Times New Roman" w:cs="Times New Roman"/>
          <w:sz w:val="40"/>
          <w:szCs w:val="40"/>
        </w:rPr>
      </w:pPr>
      <w:r>
        <w:rPr>
          <w:rFonts w:hint="default" w:ascii="Times New Roman" w:hAnsi="Times New Roman" w:cs="Times New Roman"/>
          <w:sz w:val="36"/>
          <w:szCs w:val="36"/>
          <w:lang w:val="en-US"/>
        </w:rPr>
        <w:t>1</w:t>
      </w:r>
      <w:r>
        <w:rPr>
          <w:rFonts w:hint="default" w:ascii="Times New Roman" w:hAnsi="Times New Roman" w:cs="Times New Roman"/>
          <w:sz w:val="36"/>
          <w:szCs w:val="36"/>
        </w:rPr>
        <w:t>. Phát biểu bài toán, phân tích đề</w:t>
      </w:r>
      <w:bookmarkEnd w:id="5"/>
      <w:bookmarkEnd w:id="6"/>
      <w:bookmarkEnd w:id="7"/>
      <w:bookmarkEnd w:id="8"/>
      <w:bookmarkEnd w:id="9"/>
      <w:bookmarkEnd w:id="10"/>
      <w:bookmarkEnd w:id="11"/>
      <w:bookmarkEnd w:id="12"/>
    </w:p>
    <w:p w14:paraId="67ABED22">
      <w:pPr>
        <w:pStyle w:val="3"/>
        <w:bidi w:val="0"/>
        <w:spacing w:line="240" w:lineRule="auto"/>
        <w:rPr>
          <w:rFonts w:hint="default" w:ascii="Times New Roman" w:hAnsi="Times New Roman" w:cs="Times New Roman"/>
          <w:sz w:val="32"/>
          <w:szCs w:val="32"/>
        </w:rPr>
      </w:pPr>
      <w:bookmarkStart w:id="13" w:name="_Toc10547"/>
      <w:bookmarkStart w:id="14" w:name="_Toc13621"/>
      <w:bookmarkStart w:id="15" w:name="_Toc12662"/>
      <w:bookmarkStart w:id="16" w:name="_Toc15302"/>
      <w:bookmarkStart w:id="17" w:name="_Toc17506"/>
      <w:bookmarkStart w:id="18" w:name="_Toc7307"/>
      <w:bookmarkStart w:id="19" w:name="_Toc12484"/>
      <w:bookmarkStart w:id="20" w:name="_Toc11783"/>
      <w:r>
        <w:rPr>
          <w:rFonts w:hint="default" w:ascii="Times New Roman" w:hAnsi="Times New Roman" w:cs="Times New Roman"/>
          <w:sz w:val="32"/>
          <w:szCs w:val="32"/>
          <w:lang w:val="en-US"/>
        </w:rPr>
        <w:t>1.1 P</w:t>
      </w:r>
      <w:r>
        <w:rPr>
          <w:rFonts w:hint="default" w:ascii="Times New Roman" w:hAnsi="Times New Roman" w:cs="Times New Roman"/>
          <w:sz w:val="32"/>
          <w:szCs w:val="32"/>
        </w:rPr>
        <w:t>hát biểu bài toán</w:t>
      </w:r>
      <w:bookmarkEnd w:id="13"/>
      <w:bookmarkEnd w:id="14"/>
      <w:bookmarkEnd w:id="15"/>
      <w:bookmarkEnd w:id="16"/>
      <w:bookmarkEnd w:id="17"/>
      <w:bookmarkEnd w:id="18"/>
      <w:bookmarkEnd w:id="19"/>
      <w:bookmarkEnd w:id="20"/>
    </w:p>
    <w:p w14:paraId="73AE20F7">
      <w:pPr>
        <w:pStyle w:val="35"/>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Phần mềm quản lý nhà thuốc được thiết kế nhằm giải quyết các vấn đề quản lý và tổ chức liên quan đến việc lưu trữ, theo dõi và quản lý thuốc trong nhà thuốc. Cụ thể, hệ thống sẽ hỗ trợ quản lý thông tin thuốc, lô thuốc, số lượng thuốc tồn kho, và cung cấp các báo cáo thống kê về tình trạng thuốc. Ngoài ra, hệ thống còn có chức năng quản lý người dùng, trong đó chỉ </w:t>
      </w: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 xml:space="preserve"> được phép sử dụng các chức năng của hệ thống sau khi đăng nhập.</w:t>
      </w:r>
    </w:p>
    <w:p w14:paraId="067DB0AE">
      <w:pPr>
        <w:pStyle w:val="3"/>
        <w:bidi w:val="0"/>
        <w:spacing w:line="240" w:lineRule="auto"/>
        <w:rPr>
          <w:rFonts w:hint="default" w:ascii="Times New Roman" w:hAnsi="Times New Roman" w:cs="Times New Roman"/>
          <w:sz w:val="32"/>
          <w:szCs w:val="32"/>
        </w:rPr>
      </w:pPr>
      <w:bookmarkStart w:id="21" w:name="_Toc3241"/>
      <w:bookmarkStart w:id="22" w:name="_Toc15666"/>
      <w:bookmarkStart w:id="23" w:name="_Toc14029"/>
      <w:bookmarkStart w:id="24" w:name="_Toc22444"/>
      <w:bookmarkStart w:id="25" w:name="_Toc31782"/>
      <w:bookmarkStart w:id="26" w:name="_Toc9641"/>
      <w:bookmarkStart w:id="27" w:name="_Toc17631"/>
      <w:bookmarkStart w:id="28" w:name="_Toc14508"/>
      <w:r>
        <w:rPr>
          <w:rFonts w:hint="default" w:ascii="Times New Roman" w:hAnsi="Times New Roman" w:cs="Times New Roman"/>
          <w:sz w:val="32"/>
          <w:szCs w:val="32"/>
          <w:lang w:val="en-US"/>
        </w:rPr>
        <w:t>1.</w:t>
      </w:r>
      <w:r>
        <w:rPr>
          <w:rFonts w:hint="default" w:ascii="Times New Roman" w:hAnsi="Times New Roman" w:cs="Times New Roman"/>
          <w:sz w:val="32"/>
          <w:szCs w:val="32"/>
        </w:rPr>
        <w:t xml:space="preserve">2 </w:t>
      </w:r>
      <w:r>
        <w:rPr>
          <w:rFonts w:hint="default" w:ascii="Times New Roman" w:hAnsi="Times New Roman" w:cs="Times New Roman"/>
          <w:sz w:val="32"/>
          <w:szCs w:val="32"/>
          <w:lang w:val="en-US"/>
        </w:rPr>
        <w:t>P</w:t>
      </w:r>
      <w:r>
        <w:rPr>
          <w:rFonts w:hint="default" w:ascii="Times New Roman" w:hAnsi="Times New Roman" w:cs="Times New Roman"/>
          <w:sz w:val="32"/>
          <w:szCs w:val="32"/>
        </w:rPr>
        <w:t>hân tích đề</w:t>
      </w:r>
      <w:bookmarkEnd w:id="21"/>
      <w:bookmarkEnd w:id="22"/>
      <w:bookmarkEnd w:id="23"/>
      <w:bookmarkEnd w:id="24"/>
      <w:bookmarkEnd w:id="25"/>
      <w:bookmarkEnd w:id="26"/>
      <w:bookmarkEnd w:id="27"/>
      <w:bookmarkEnd w:id="28"/>
    </w:p>
    <w:p w14:paraId="0F845C21">
      <w:pPr>
        <w:pStyle w:val="35"/>
        <w:keepNext w:val="0"/>
        <w:keepLines w:val="0"/>
        <w:widowControl/>
        <w:suppressLineNumbers w:val="0"/>
        <w:spacing w:line="240" w:lineRule="auto"/>
        <w:outlineLvl w:val="1"/>
        <w:rPr>
          <w:rFonts w:hint="default" w:ascii="Times New Roman" w:hAnsi="Times New Roman" w:cs="Times New Roman"/>
          <w:sz w:val="28"/>
          <w:szCs w:val="28"/>
        </w:rPr>
      </w:pPr>
      <w:bookmarkStart w:id="29" w:name="_Toc32300"/>
      <w:bookmarkStart w:id="30" w:name="_Toc28183"/>
      <w:bookmarkStart w:id="31" w:name="_Toc3625"/>
      <w:bookmarkStart w:id="32" w:name="_Toc22696"/>
      <w:bookmarkStart w:id="33" w:name="_Toc19614"/>
      <w:bookmarkStart w:id="34" w:name="_Toc28478"/>
      <w:bookmarkStart w:id="35" w:name="_Toc14138"/>
      <w:bookmarkStart w:id="36" w:name="_Toc8718"/>
      <w:r>
        <w:rPr>
          <w:rStyle w:val="36"/>
          <w:rFonts w:hint="default" w:ascii="Times New Roman" w:hAnsi="Times New Roman" w:cs="Times New Roman"/>
          <w:sz w:val="28"/>
          <w:szCs w:val="28"/>
        </w:rPr>
        <w:t>Yêu cầu hệ thống:</w:t>
      </w:r>
      <w:bookmarkEnd w:id="29"/>
      <w:bookmarkEnd w:id="30"/>
      <w:bookmarkEnd w:id="31"/>
      <w:bookmarkEnd w:id="32"/>
      <w:bookmarkEnd w:id="33"/>
      <w:bookmarkEnd w:id="34"/>
      <w:bookmarkEnd w:id="35"/>
      <w:bookmarkEnd w:id="36"/>
    </w:p>
    <w:p w14:paraId="38BD3A23">
      <w:pPr>
        <w:pStyle w:val="35"/>
        <w:keepNext w:val="0"/>
        <w:keepLines w:val="0"/>
        <w:widowControl/>
        <w:suppressLineNumbers w:val="0"/>
        <w:spacing w:line="240" w:lineRule="auto"/>
        <w:ind w:left="720"/>
        <w:rPr>
          <w:rFonts w:hint="default" w:ascii="Times New Roman" w:hAnsi="Times New Roman" w:cs="Times New Roman"/>
          <w:sz w:val="28"/>
          <w:szCs w:val="28"/>
        </w:rPr>
      </w:pPr>
      <w:r>
        <w:rPr>
          <w:rStyle w:val="36"/>
          <w:rFonts w:hint="default" w:ascii="Times New Roman" w:hAnsi="Times New Roman" w:cs="Times New Roman"/>
          <w:sz w:val="28"/>
          <w:szCs w:val="28"/>
        </w:rPr>
        <w:t>Quản lý thông tin thuốc:</w:t>
      </w:r>
      <w:r>
        <w:rPr>
          <w:rFonts w:hint="default" w:ascii="Times New Roman" w:hAnsi="Times New Roman" w:cs="Times New Roman"/>
          <w:sz w:val="28"/>
          <w:szCs w:val="28"/>
        </w:rPr>
        <w:t xml:space="preserve"> Hệ thống cần có khả năng lưu trữ và quản lý thông tin chi tiết về các loại thuốc, bao gồm tên thuốc, nhóm thuốc, và mô tả thuốc.</w:t>
      </w:r>
    </w:p>
    <w:p w14:paraId="64C97761">
      <w:pPr>
        <w:pStyle w:val="35"/>
        <w:keepNext w:val="0"/>
        <w:keepLines w:val="0"/>
        <w:widowControl/>
        <w:suppressLineNumbers w:val="0"/>
        <w:spacing w:line="240" w:lineRule="auto"/>
        <w:ind w:left="720"/>
        <w:rPr>
          <w:rFonts w:hint="default" w:ascii="Times New Roman" w:hAnsi="Times New Roman" w:cs="Times New Roman"/>
          <w:sz w:val="28"/>
          <w:szCs w:val="28"/>
        </w:rPr>
      </w:pPr>
      <w:r>
        <w:rPr>
          <w:rStyle w:val="36"/>
          <w:rFonts w:hint="default" w:ascii="Times New Roman" w:hAnsi="Times New Roman" w:cs="Times New Roman"/>
          <w:sz w:val="28"/>
          <w:szCs w:val="28"/>
        </w:rPr>
        <w:t>Quản lý lô thuốc:</w:t>
      </w:r>
      <w:r>
        <w:rPr>
          <w:rFonts w:hint="default" w:ascii="Times New Roman" w:hAnsi="Times New Roman" w:cs="Times New Roman"/>
          <w:sz w:val="28"/>
          <w:szCs w:val="28"/>
        </w:rPr>
        <w:t xml:space="preserve"> Khi có lô thuốc mới được nhập về, hệ thống phải hỗ trợ </w:t>
      </w: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 xml:space="preserve"> trong việc nhập thông tin lô thuốc mới, bao gồm số lượng thuốc, ngày nhận thuốc, và ngày hết hạn. Đồng thời, hệ thống phải cập nhật số lượng thuốc hiện có trong kho.</w:t>
      </w:r>
    </w:p>
    <w:p w14:paraId="552C49DA">
      <w:pPr>
        <w:pStyle w:val="35"/>
        <w:keepNext w:val="0"/>
        <w:keepLines w:val="0"/>
        <w:widowControl/>
        <w:suppressLineNumbers w:val="0"/>
        <w:spacing w:line="240" w:lineRule="auto"/>
        <w:ind w:left="720"/>
        <w:rPr>
          <w:rFonts w:hint="default" w:ascii="Times New Roman" w:hAnsi="Times New Roman" w:cs="Times New Roman"/>
          <w:sz w:val="28"/>
          <w:szCs w:val="28"/>
        </w:rPr>
      </w:pPr>
      <w:r>
        <w:rPr>
          <w:rStyle w:val="36"/>
          <w:rFonts w:hint="default" w:ascii="Times New Roman" w:hAnsi="Times New Roman" w:cs="Times New Roman"/>
          <w:sz w:val="28"/>
          <w:szCs w:val="28"/>
        </w:rPr>
        <w:t>Báo cáo thống kê:</w:t>
      </w:r>
      <w:r>
        <w:rPr>
          <w:rFonts w:hint="default" w:ascii="Times New Roman" w:hAnsi="Times New Roman" w:cs="Times New Roman"/>
          <w:sz w:val="28"/>
          <w:szCs w:val="28"/>
        </w:rPr>
        <w:t xml:space="preserve"> Hệ thống cần cung cấp các báo cáo thống kê liên quan đến số lượng thuốc tồn kho, số thuốc đã hết hạn, và số thuốc sắp hết hạn trong các khoảng thời gian như 1 tháng, 3 tháng,...</w:t>
      </w:r>
    </w:p>
    <w:p w14:paraId="64EFEF45">
      <w:pPr>
        <w:pStyle w:val="35"/>
        <w:keepNext w:val="0"/>
        <w:keepLines w:val="0"/>
        <w:widowControl/>
        <w:suppressLineNumbers w:val="0"/>
        <w:spacing w:line="240" w:lineRule="auto"/>
        <w:ind w:left="720"/>
        <w:rPr>
          <w:rFonts w:hint="default" w:ascii="Times New Roman" w:hAnsi="Times New Roman" w:cs="Times New Roman"/>
          <w:sz w:val="28"/>
          <w:szCs w:val="28"/>
        </w:rPr>
      </w:pPr>
      <w:r>
        <w:rPr>
          <w:rStyle w:val="36"/>
          <w:rFonts w:hint="default" w:ascii="Times New Roman" w:hAnsi="Times New Roman" w:cs="Times New Roman"/>
          <w:sz w:val="28"/>
          <w:szCs w:val="28"/>
        </w:rPr>
        <w:t>Quản lý người dùng:</w:t>
      </w:r>
      <w:r>
        <w:rPr>
          <w:rFonts w:hint="default" w:ascii="Times New Roman" w:hAnsi="Times New Roman" w:cs="Times New Roman"/>
          <w:sz w:val="28"/>
          <w:szCs w:val="28"/>
        </w:rPr>
        <w:t xml:space="preserve"> Hệ thống phải đảm bảo tính bảo mật thông qua việc yêu cầu </w:t>
      </w: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 xml:space="preserve"> đăng nhập trước khi sử dụng </w:t>
      </w:r>
      <w:r>
        <w:rPr>
          <w:rFonts w:hint="default" w:ascii="Times New Roman" w:hAnsi="Times New Roman" w:cs="Times New Roman"/>
          <w:sz w:val="28"/>
          <w:szCs w:val="28"/>
          <w:lang w:val="en-US"/>
        </w:rPr>
        <w:t>phần mềm</w:t>
      </w:r>
      <w:r>
        <w:rPr>
          <w:rFonts w:hint="default" w:ascii="Times New Roman" w:hAnsi="Times New Roman" w:cs="Times New Roman"/>
          <w:sz w:val="28"/>
          <w:szCs w:val="28"/>
        </w:rPr>
        <w:t>. Thông tin về người dùng như tên đăng nhập, mật khẩu (đã được mã hóa), email, và vai trò của người dùng cần được quản lý chặt chẽ.</w:t>
      </w:r>
    </w:p>
    <w:p w14:paraId="20C9C06A">
      <w:pPr>
        <w:pStyle w:val="35"/>
        <w:keepNext w:val="0"/>
        <w:keepLines w:val="0"/>
        <w:widowControl/>
        <w:suppressLineNumbers w:val="0"/>
        <w:spacing w:line="240" w:lineRule="auto"/>
        <w:ind w:left="720"/>
        <w:rPr>
          <w:rFonts w:hint="default" w:ascii="Times New Roman" w:hAnsi="Times New Roman" w:cs="Times New Roman"/>
          <w:sz w:val="28"/>
          <w:szCs w:val="28"/>
        </w:rPr>
      </w:pPr>
    </w:p>
    <w:p w14:paraId="18490DB7">
      <w:pPr>
        <w:pStyle w:val="35"/>
        <w:keepNext w:val="0"/>
        <w:keepLines w:val="0"/>
        <w:widowControl/>
        <w:suppressLineNumbers w:val="0"/>
        <w:spacing w:line="240" w:lineRule="auto"/>
        <w:ind w:left="720"/>
        <w:rPr>
          <w:rFonts w:hint="default" w:ascii="Times New Roman" w:hAnsi="Times New Roman" w:cs="Times New Roman"/>
          <w:sz w:val="28"/>
          <w:szCs w:val="28"/>
        </w:rPr>
      </w:pPr>
    </w:p>
    <w:p w14:paraId="4CD7DEDD">
      <w:pPr>
        <w:pStyle w:val="2"/>
        <w:numPr>
          <w:ilvl w:val="0"/>
          <w:numId w:val="8"/>
        </w:numPr>
        <w:bidi w:val="0"/>
        <w:ind w:left="58" w:leftChars="0" w:firstLine="0" w:firstLineChars="0"/>
        <w:outlineLvl w:val="0"/>
        <w:rPr>
          <w:rFonts w:hint="default" w:ascii="Times New Roman" w:hAnsi="Times New Roman" w:cs="Times New Roman"/>
          <w:sz w:val="36"/>
          <w:szCs w:val="36"/>
        </w:rPr>
      </w:pPr>
      <w:bookmarkStart w:id="37" w:name="_Toc32587"/>
      <w:bookmarkStart w:id="38" w:name="_Toc15903"/>
      <w:bookmarkStart w:id="39" w:name="_Toc28783"/>
      <w:bookmarkStart w:id="40" w:name="_Toc29212"/>
      <w:bookmarkStart w:id="41" w:name="_Toc31802"/>
      <w:bookmarkStart w:id="42" w:name="_Toc232"/>
      <w:bookmarkStart w:id="43" w:name="_Toc14931"/>
      <w:bookmarkStart w:id="44" w:name="_Toc7910"/>
      <w:r>
        <w:rPr>
          <w:rFonts w:hint="default" w:ascii="Times New Roman" w:hAnsi="Times New Roman" w:cs="Times New Roman"/>
          <w:sz w:val="36"/>
          <w:szCs w:val="36"/>
        </w:rPr>
        <w:t>Phân tích thiết kế hệ thống</w:t>
      </w:r>
      <w:bookmarkEnd w:id="37"/>
      <w:bookmarkEnd w:id="38"/>
      <w:bookmarkEnd w:id="39"/>
      <w:bookmarkEnd w:id="40"/>
      <w:bookmarkEnd w:id="41"/>
      <w:bookmarkEnd w:id="42"/>
      <w:bookmarkEnd w:id="43"/>
      <w:bookmarkEnd w:id="44"/>
    </w:p>
    <w:p w14:paraId="4A42C220">
      <w:pPr>
        <w:pStyle w:val="3"/>
        <w:bidi w:val="0"/>
        <w:rPr>
          <w:rFonts w:hint="default" w:ascii="Times New Roman" w:hAnsi="Times New Roman" w:cs="Times New Roman"/>
          <w:sz w:val="32"/>
          <w:szCs w:val="32"/>
        </w:rPr>
      </w:pPr>
      <w:bookmarkStart w:id="45" w:name="_Toc5585"/>
      <w:bookmarkStart w:id="46" w:name="_Toc1989"/>
      <w:bookmarkStart w:id="47" w:name="_Toc17081"/>
      <w:bookmarkStart w:id="48" w:name="_Toc6375"/>
      <w:bookmarkStart w:id="49" w:name="_Toc3600"/>
      <w:bookmarkStart w:id="50" w:name="_Toc17043"/>
      <w:bookmarkStart w:id="51" w:name="_Toc9145"/>
      <w:bookmarkStart w:id="52" w:name="_Toc16019"/>
      <w:r>
        <w:rPr>
          <w:rFonts w:hint="default" w:ascii="Times New Roman" w:hAnsi="Times New Roman" w:cs="Times New Roman"/>
          <w:sz w:val="32"/>
          <w:szCs w:val="32"/>
        </w:rPr>
        <w:t xml:space="preserve">2.1 </w:t>
      </w:r>
      <w:r>
        <w:rPr>
          <w:rFonts w:hint="default" w:ascii="Times New Roman" w:hAnsi="Times New Roman" w:cs="Times New Roman"/>
          <w:sz w:val="32"/>
          <w:szCs w:val="32"/>
          <w:lang w:val="en-US"/>
        </w:rPr>
        <w:t>S</w:t>
      </w:r>
      <w:r>
        <w:rPr>
          <w:rFonts w:hint="default" w:ascii="Times New Roman" w:hAnsi="Times New Roman" w:cs="Times New Roman"/>
          <w:sz w:val="32"/>
          <w:szCs w:val="32"/>
        </w:rPr>
        <w:t>ơ đồ chức năng</w:t>
      </w:r>
      <w:bookmarkEnd w:id="45"/>
      <w:bookmarkEnd w:id="46"/>
      <w:bookmarkEnd w:id="47"/>
      <w:bookmarkEnd w:id="48"/>
      <w:bookmarkEnd w:id="49"/>
      <w:bookmarkEnd w:id="50"/>
      <w:bookmarkEnd w:id="51"/>
      <w:bookmarkEnd w:id="52"/>
    </w:p>
    <w:p w14:paraId="6C816DE2">
      <w:pPr>
        <w:numPr>
          <w:ilvl w:val="0"/>
          <w:numId w:val="0"/>
        </w:numPr>
        <w:spacing w:line="240" w:lineRule="auto"/>
        <w:ind w:leftChars="0"/>
        <w:outlineLvl w:val="9"/>
        <w:rPr>
          <w:rFonts w:hint="default" w:ascii="Times New Roman" w:hAnsi="Times New Roman" w:cs="Times New Roman"/>
          <w:b w:val="0"/>
          <w:bCs w:val="0"/>
          <w:color w:val="auto"/>
          <w:sz w:val="28"/>
          <w:szCs w:val="28"/>
        </w:rPr>
      </w:pPr>
      <w:bookmarkStart w:id="53" w:name="_Toc21476"/>
      <w:bookmarkStart w:id="54" w:name="_Toc15345"/>
      <w:r>
        <w:rPr>
          <w:rFonts w:hint="default" w:ascii="Times New Roman" w:hAnsi="Times New Roman" w:cs="Times New Roman"/>
          <w:b w:val="0"/>
          <w:bCs w:val="0"/>
          <w:color w:val="auto"/>
          <w:sz w:val="28"/>
          <w:szCs w:val="28"/>
        </w:rPr>
        <w:t>Dựa trên các yêu cầu đã phân tích, chúng ta có thể xác định các chức năng chính như sau:</w:t>
      </w:r>
      <w:bookmarkEnd w:id="53"/>
      <w:bookmarkEnd w:id="54"/>
    </w:p>
    <w:p w14:paraId="606AEA44">
      <w:pPr>
        <w:pStyle w:val="4"/>
        <w:numPr>
          <w:ilvl w:val="0"/>
          <w:numId w:val="0"/>
        </w:numPr>
        <w:bidi w:val="0"/>
        <w:ind w:left="440" w:leftChars="0"/>
        <w:outlineLvl w:val="2"/>
        <w:rPr>
          <w:rFonts w:hint="default" w:ascii="Times New Roman" w:hAnsi="Times New Roman" w:cs="Times New Roman"/>
          <w:sz w:val="28"/>
          <w:szCs w:val="28"/>
        </w:rPr>
      </w:pPr>
      <w:bookmarkStart w:id="55" w:name="_Toc11292"/>
      <w:bookmarkStart w:id="56" w:name="_Toc16988"/>
      <w:bookmarkStart w:id="57" w:name="_Toc31465"/>
      <w:bookmarkStart w:id="58" w:name="_Toc14322"/>
      <w:bookmarkStart w:id="59" w:name="_Toc17148"/>
      <w:bookmarkStart w:id="60" w:name="_Toc17557"/>
      <w:bookmarkStart w:id="61" w:name="_Toc2450"/>
      <w:bookmarkStart w:id="62" w:name="_Toc6496"/>
      <w:r>
        <w:rPr>
          <w:rFonts w:hint="default" w:ascii="Times New Roman" w:hAnsi="Times New Roman" w:cs="Times New Roman"/>
          <w:sz w:val="28"/>
          <w:szCs w:val="28"/>
          <w:lang w:val="en-US"/>
        </w:rPr>
        <w:t xml:space="preserve">2.1.1 Xác thực </w:t>
      </w:r>
      <w:r>
        <w:rPr>
          <w:rFonts w:hint="default" w:ascii="Times New Roman" w:hAnsi="Times New Roman" w:cs="Times New Roman"/>
          <w:sz w:val="28"/>
          <w:szCs w:val="28"/>
        </w:rPr>
        <w:t>người dùng</w:t>
      </w:r>
      <w:bookmarkEnd w:id="55"/>
      <w:bookmarkEnd w:id="56"/>
      <w:bookmarkEnd w:id="57"/>
      <w:bookmarkEnd w:id="58"/>
      <w:bookmarkEnd w:id="59"/>
      <w:bookmarkEnd w:id="60"/>
      <w:bookmarkEnd w:id="61"/>
      <w:bookmarkEnd w:id="62"/>
    </w:p>
    <w:p w14:paraId="6243BE51">
      <w:pPr>
        <w:numPr>
          <w:ilvl w:val="0"/>
          <w:numId w:val="9"/>
        </w:numPr>
        <w:tabs>
          <w:tab w:val="clear" w:pos="420"/>
        </w:tabs>
        <w:spacing w:line="240" w:lineRule="auto"/>
        <w:ind w:left="420" w:leftChars="0" w:hanging="420" w:firstLineChars="0"/>
        <w:outlineLvl w:val="9"/>
        <w:rPr>
          <w:rFonts w:hint="default" w:ascii="Times New Roman" w:hAnsi="Times New Roman" w:cs="Times New Roman"/>
          <w:b w:val="0"/>
          <w:bCs w:val="0"/>
          <w:color w:val="auto"/>
          <w:sz w:val="28"/>
          <w:szCs w:val="28"/>
        </w:rPr>
      </w:pPr>
      <w:bookmarkStart w:id="63" w:name="_Toc16981"/>
      <w:bookmarkStart w:id="64" w:name="_Toc26840"/>
      <w:r>
        <w:rPr>
          <w:rFonts w:hint="default" w:ascii="Times New Roman" w:hAnsi="Times New Roman" w:cs="Times New Roman"/>
          <w:b w:val="0"/>
          <w:bCs w:val="0"/>
          <w:color w:val="auto"/>
          <w:sz w:val="28"/>
          <w:szCs w:val="28"/>
        </w:rPr>
        <w:t>Đăng nhập: Xác thực người dùng bằng tên đăng nhập và mật khẩu.</w:t>
      </w:r>
      <w:bookmarkEnd w:id="63"/>
      <w:bookmarkEnd w:id="64"/>
    </w:p>
    <w:p w14:paraId="28654DFE">
      <w:pPr>
        <w:numPr>
          <w:ilvl w:val="0"/>
          <w:numId w:val="9"/>
        </w:numPr>
        <w:tabs>
          <w:tab w:val="clear" w:pos="420"/>
        </w:tabs>
        <w:spacing w:line="240" w:lineRule="auto"/>
        <w:ind w:left="420" w:leftChars="0" w:hanging="420" w:firstLineChars="0"/>
        <w:outlineLvl w:val="9"/>
        <w:rPr>
          <w:rFonts w:hint="default" w:ascii="Times New Roman" w:hAnsi="Times New Roman" w:cs="Times New Roman"/>
          <w:b w:val="0"/>
          <w:bCs w:val="0"/>
          <w:color w:val="auto"/>
          <w:sz w:val="28"/>
          <w:szCs w:val="28"/>
        </w:rPr>
      </w:pPr>
      <w:bookmarkStart w:id="65" w:name="_Toc22511"/>
      <w:bookmarkStart w:id="66" w:name="_Toc19726"/>
      <w:r>
        <w:rPr>
          <w:rFonts w:hint="default" w:ascii="Times New Roman" w:hAnsi="Times New Roman" w:cs="Times New Roman"/>
          <w:b w:val="0"/>
          <w:bCs w:val="0"/>
          <w:color w:val="auto"/>
          <w:sz w:val="28"/>
          <w:szCs w:val="28"/>
        </w:rPr>
        <w:t>Đăng ký người dùng: Tạo tài khoản người dùng mới với các thông tin như tên đăng nhập, mật khẩu, email, và vai trò.</w:t>
      </w:r>
      <w:bookmarkEnd w:id="65"/>
      <w:bookmarkEnd w:id="66"/>
    </w:p>
    <w:p w14:paraId="5C882A5D">
      <w:pPr>
        <w:pStyle w:val="4"/>
        <w:numPr>
          <w:ilvl w:val="0"/>
          <w:numId w:val="0"/>
        </w:numPr>
        <w:bidi w:val="0"/>
        <w:ind w:left="440" w:leftChars="0"/>
        <w:outlineLvl w:val="2"/>
        <w:rPr>
          <w:rFonts w:hint="default" w:ascii="Times New Roman" w:hAnsi="Times New Roman" w:cs="Times New Roman"/>
          <w:sz w:val="28"/>
          <w:szCs w:val="28"/>
        </w:rPr>
      </w:pPr>
      <w:bookmarkStart w:id="67" w:name="_Toc3488"/>
      <w:bookmarkStart w:id="68" w:name="_Toc14793"/>
      <w:bookmarkStart w:id="69" w:name="_Toc10493"/>
      <w:bookmarkStart w:id="70" w:name="_Toc28597"/>
      <w:bookmarkStart w:id="71" w:name="_Toc19565"/>
      <w:bookmarkStart w:id="72" w:name="_Toc26092"/>
      <w:bookmarkStart w:id="73" w:name="_Toc20861"/>
      <w:bookmarkStart w:id="74" w:name="_Toc9776"/>
      <w:r>
        <w:rPr>
          <w:rFonts w:hint="default" w:ascii="Times New Roman" w:hAnsi="Times New Roman" w:cs="Times New Roman"/>
          <w:sz w:val="28"/>
          <w:szCs w:val="28"/>
          <w:lang w:val="en-US"/>
        </w:rPr>
        <w:t xml:space="preserve">2.1.2 </w:t>
      </w:r>
      <w:r>
        <w:rPr>
          <w:rFonts w:hint="default" w:ascii="Times New Roman" w:hAnsi="Times New Roman" w:cs="Times New Roman"/>
          <w:sz w:val="28"/>
          <w:szCs w:val="28"/>
        </w:rPr>
        <w:t>Quản lý thuốc</w:t>
      </w:r>
      <w:bookmarkEnd w:id="67"/>
      <w:bookmarkEnd w:id="68"/>
      <w:bookmarkEnd w:id="69"/>
      <w:bookmarkEnd w:id="70"/>
      <w:bookmarkEnd w:id="71"/>
      <w:bookmarkEnd w:id="72"/>
      <w:bookmarkEnd w:id="73"/>
      <w:bookmarkEnd w:id="74"/>
    </w:p>
    <w:p w14:paraId="2947CE0C">
      <w:pPr>
        <w:numPr>
          <w:ilvl w:val="0"/>
          <w:numId w:val="10"/>
        </w:numPr>
        <w:tabs>
          <w:tab w:val="clear" w:pos="420"/>
        </w:tabs>
        <w:spacing w:line="240" w:lineRule="auto"/>
        <w:ind w:left="420" w:leftChars="0" w:hanging="420" w:firstLineChars="0"/>
        <w:outlineLvl w:val="9"/>
        <w:rPr>
          <w:rFonts w:hint="default" w:ascii="Times New Roman" w:hAnsi="Times New Roman" w:cs="Times New Roman"/>
          <w:b w:val="0"/>
          <w:bCs w:val="0"/>
          <w:color w:val="auto"/>
          <w:sz w:val="28"/>
          <w:szCs w:val="28"/>
        </w:rPr>
      </w:pPr>
      <w:bookmarkStart w:id="75" w:name="_Toc28722"/>
      <w:bookmarkStart w:id="76" w:name="_Toc22952"/>
      <w:r>
        <w:rPr>
          <w:rFonts w:hint="default" w:ascii="Times New Roman" w:hAnsi="Times New Roman" w:cs="Times New Roman"/>
          <w:b w:val="0"/>
          <w:bCs w:val="0"/>
          <w:color w:val="auto"/>
          <w:sz w:val="28"/>
          <w:szCs w:val="28"/>
        </w:rPr>
        <w:t>Thêm thuốc mới: Nhập thông tin chi tiết về thuốc mới</w:t>
      </w:r>
      <w:bookmarkEnd w:id="75"/>
      <w:bookmarkEnd w:id="76"/>
    </w:p>
    <w:p w14:paraId="38E2B7C3">
      <w:pPr>
        <w:numPr>
          <w:ilvl w:val="0"/>
          <w:numId w:val="10"/>
        </w:numPr>
        <w:tabs>
          <w:tab w:val="clear" w:pos="420"/>
        </w:tabs>
        <w:spacing w:line="240" w:lineRule="auto"/>
        <w:ind w:left="420" w:leftChars="0" w:hanging="420" w:firstLineChars="0"/>
        <w:outlineLvl w:val="9"/>
        <w:rPr>
          <w:rFonts w:hint="default" w:ascii="Times New Roman" w:hAnsi="Times New Roman" w:cs="Times New Roman"/>
          <w:b w:val="0"/>
          <w:bCs w:val="0"/>
          <w:color w:val="auto"/>
          <w:sz w:val="28"/>
          <w:szCs w:val="28"/>
        </w:rPr>
      </w:pPr>
      <w:bookmarkStart w:id="77" w:name="_Toc23462"/>
      <w:bookmarkStart w:id="78" w:name="_Toc18093"/>
      <w:r>
        <w:rPr>
          <w:rFonts w:hint="default" w:ascii="Times New Roman" w:hAnsi="Times New Roman" w:cs="Times New Roman"/>
          <w:b w:val="0"/>
          <w:bCs w:val="0"/>
          <w:color w:val="auto"/>
          <w:sz w:val="28"/>
          <w:szCs w:val="28"/>
        </w:rPr>
        <w:t>Sửa thông tin thuốc: Cập nhật thông tin của thuốc đã có trong hệ thống.</w:t>
      </w:r>
      <w:bookmarkEnd w:id="77"/>
      <w:bookmarkEnd w:id="78"/>
    </w:p>
    <w:p w14:paraId="51D06448">
      <w:pPr>
        <w:numPr>
          <w:ilvl w:val="0"/>
          <w:numId w:val="10"/>
        </w:numPr>
        <w:tabs>
          <w:tab w:val="clear" w:pos="420"/>
        </w:tabs>
        <w:spacing w:line="240" w:lineRule="auto"/>
        <w:ind w:left="420" w:leftChars="0" w:hanging="420" w:firstLineChars="0"/>
        <w:outlineLvl w:val="9"/>
        <w:rPr>
          <w:rFonts w:hint="default" w:ascii="Times New Roman" w:hAnsi="Times New Roman" w:cs="Times New Roman"/>
          <w:b w:val="0"/>
          <w:bCs w:val="0"/>
          <w:color w:val="auto"/>
          <w:sz w:val="28"/>
          <w:szCs w:val="28"/>
        </w:rPr>
      </w:pPr>
      <w:bookmarkStart w:id="79" w:name="_Toc23871"/>
      <w:bookmarkStart w:id="80" w:name="_Toc17787"/>
      <w:r>
        <w:rPr>
          <w:rFonts w:hint="default" w:ascii="Times New Roman" w:hAnsi="Times New Roman" w:cs="Times New Roman"/>
          <w:b w:val="0"/>
          <w:bCs w:val="0"/>
          <w:color w:val="auto"/>
          <w:sz w:val="28"/>
          <w:szCs w:val="28"/>
        </w:rPr>
        <w:t>Xóa thuốc: Xóa thông tin về thuốc khỏi hệ thống.</w:t>
      </w:r>
      <w:bookmarkEnd w:id="79"/>
      <w:bookmarkEnd w:id="80"/>
    </w:p>
    <w:p w14:paraId="514BC43E">
      <w:pPr>
        <w:pStyle w:val="4"/>
        <w:numPr>
          <w:ilvl w:val="0"/>
          <w:numId w:val="0"/>
        </w:numPr>
        <w:spacing w:line="240" w:lineRule="auto"/>
        <w:ind w:left="440" w:leftChars="0"/>
        <w:outlineLvl w:val="2"/>
        <w:rPr>
          <w:rFonts w:hint="default" w:ascii="Times New Roman" w:hAnsi="Times New Roman" w:cs="Times New Roman"/>
          <w:b/>
          <w:bCs/>
          <w:color w:val="4F81BD" w:themeColor="accent1"/>
          <w:sz w:val="28"/>
          <w:szCs w:val="28"/>
          <w14:textFill>
            <w14:solidFill>
              <w14:schemeClr w14:val="accent1"/>
            </w14:solidFill>
          </w14:textFill>
        </w:rPr>
      </w:pPr>
      <w:bookmarkStart w:id="81" w:name="_Toc16295"/>
      <w:bookmarkStart w:id="82" w:name="_Toc29980"/>
      <w:bookmarkStart w:id="83" w:name="_Toc31943"/>
      <w:bookmarkStart w:id="84" w:name="_Toc23755"/>
      <w:bookmarkStart w:id="85" w:name="_Toc23199"/>
      <w:bookmarkStart w:id="86" w:name="_Toc15117"/>
      <w:bookmarkStart w:id="87" w:name="_Toc30237"/>
      <w:bookmarkStart w:id="88" w:name="_Toc2058"/>
      <w:r>
        <w:rPr>
          <w:rFonts w:hint="default" w:ascii="Times New Roman" w:hAnsi="Times New Roman" w:cs="Times New Roman"/>
          <w:b/>
          <w:bCs/>
          <w:color w:val="4F81BD" w:themeColor="accent1"/>
          <w:sz w:val="28"/>
          <w:szCs w:val="28"/>
          <w:lang w:val="en-US"/>
          <w14:textFill>
            <w14:solidFill>
              <w14:schemeClr w14:val="accent1"/>
            </w14:solidFill>
          </w14:textFill>
        </w:rPr>
        <w:t xml:space="preserve">2.1.3 </w:t>
      </w:r>
      <w:r>
        <w:rPr>
          <w:rFonts w:hint="default" w:ascii="Times New Roman" w:hAnsi="Times New Roman" w:cs="Times New Roman"/>
          <w:b/>
          <w:bCs/>
          <w:color w:val="4F81BD" w:themeColor="accent1"/>
          <w:sz w:val="28"/>
          <w:szCs w:val="28"/>
          <w14:textFill>
            <w14:solidFill>
              <w14:schemeClr w14:val="accent1"/>
            </w14:solidFill>
          </w14:textFill>
        </w:rPr>
        <w:t xml:space="preserve">Quản lý </w:t>
      </w:r>
      <w:r>
        <w:rPr>
          <w:rFonts w:hint="default" w:ascii="Times New Roman" w:hAnsi="Times New Roman" w:cs="Times New Roman"/>
          <w:b/>
          <w:bCs/>
          <w:color w:val="4F81BD" w:themeColor="accent1"/>
          <w:sz w:val="28"/>
          <w:szCs w:val="28"/>
          <w:lang w:val="en-US"/>
          <w14:textFill>
            <w14:solidFill>
              <w14:schemeClr w14:val="accent1"/>
            </w14:solidFill>
          </w14:textFill>
        </w:rPr>
        <w:t xml:space="preserve">nhóm </w:t>
      </w:r>
      <w:r>
        <w:rPr>
          <w:rFonts w:hint="default" w:ascii="Times New Roman" w:hAnsi="Times New Roman" w:cs="Times New Roman"/>
          <w:b/>
          <w:bCs/>
          <w:color w:val="4F81BD" w:themeColor="accent1"/>
          <w:sz w:val="28"/>
          <w:szCs w:val="28"/>
          <w14:textFill>
            <w14:solidFill>
              <w14:schemeClr w14:val="accent1"/>
            </w14:solidFill>
          </w14:textFill>
        </w:rPr>
        <w:t>thuốc</w:t>
      </w:r>
      <w:bookmarkEnd w:id="81"/>
      <w:bookmarkEnd w:id="82"/>
      <w:bookmarkEnd w:id="83"/>
      <w:bookmarkEnd w:id="84"/>
      <w:bookmarkEnd w:id="85"/>
      <w:bookmarkEnd w:id="86"/>
      <w:bookmarkEnd w:id="87"/>
      <w:bookmarkEnd w:id="88"/>
    </w:p>
    <w:p w14:paraId="3A2FD117">
      <w:pPr>
        <w:numPr>
          <w:ilvl w:val="0"/>
          <w:numId w:val="11"/>
        </w:numPr>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Thêm nhóm thuốc mới: Nhập thông tin chi tiết nhóm thuốc mới</w:t>
      </w:r>
    </w:p>
    <w:p w14:paraId="14A3B022">
      <w:pPr>
        <w:numPr>
          <w:ilvl w:val="0"/>
          <w:numId w:val="11"/>
        </w:numPr>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Sửa nhóm thuốc: Cập nhật thông tin nhóm thuốc đã có trong hệ thống</w:t>
      </w:r>
    </w:p>
    <w:p w14:paraId="2D2254F5">
      <w:pPr>
        <w:numPr>
          <w:ilvl w:val="0"/>
          <w:numId w:val="11"/>
        </w:numPr>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Xóa nhóm thuốc: Xóa thông tin nhóm thuốc khỏi hệ thống</w:t>
      </w:r>
    </w:p>
    <w:p w14:paraId="3337F8A6">
      <w:pPr>
        <w:pStyle w:val="4"/>
        <w:numPr>
          <w:ilvl w:val="0"/>
          <w:numId w:val="0"/>
        </w:numPr>
        <w:spacing w:line="240" w:lineRule="auto"/>
        <w:ind w:left="440" w:leftChars="0"/>
        <w:outlineLvl w:val="2"/>
        <w:rPr>
          <w:rFonts w:hint="default" w:ascii="Times New Roman" w:hAnsi="Times New Roman" w:cs="Times New Roman"/>
          <w:b/>
          <w:bCs/>
          <w:color w:val="4F81BD" w:themeColor="accent1"/>
          <w:sz w:val="28"/>
          <w:szCs w:val="28"/>
          <w14:textFill>
            <w14:solidFill>
              <w14:schemeClr w14:val="accent1"/>
            </w14:solidFill>
          </w14:textFill>
        </w:rPr>
      </w:pPr>
      <w:bookmarkStart w:id="89" w:name="_Toc935"/>
      <w:bookmarkStart w:id="90" w:name="_Toc21262"/>
      <w:bookmarkStart w:id="91" w:name="_Toc237"/>
      <w:bookmarkStart w:id="92" w:name="_Toc8029"/>
      <w:bookmarkStart w:id="93" w:name="_Toc30069"/>
      <w:bookmarkStart w:id="94" w:name="_Toc10223"/>
      <w:bookmarkStart w:id="95" w:name="_Toc2511"/>
      <w:bookmarkStart w:id="96" w:name="_Toc27085"/>
      <w:r>
        <w:rPr>
          <w:rFonts w:hint="default" w:ascii="Times New Roman" w:hAnsi="Times New Roman" w:cs="Times New Roman"/>
          <w:b/>
          <w:bCs/>
          <w:color w:val="4F81BD" w:themeColor="accent1"/>
          <w:sz w:val="28"/>
          <w:szCs w:val="28"/>
          <w:lang w:val="en-US"/>
          <w14:textFill>
            <w14:solidFill>
              <w14:schemeClr w14:val="accent1"/>
            </w14:solidFill>
          </w14:textFill>
        </w:rPr>
        <w:t>2.1.4 Phân loại thuốc</w:t>
      </w:r>
      <w:bookmarkEnd w:id="89"/>
      <w:bookmarkEnd w:id="90"/>
      <w:bookmarkEnd w:id="91"/>
      <w:bookmarkEnd w:id="92"/>
      <w:bookmarkEnd w:id="93"/>
      <w:bookmarkEnd w:id="94"/>
      <w:bookmarkEnd w:id="95"/>
      <w:bookmarkEnd w:id="96"/>
    </w:p>
    <w:p w14:paraId="74EE8614">
      <w:pPr>
        <w:numPr>
          <w:ilvl w:val="0"/>
          <w:numId w:val="12"/>
        </w:numPr>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Tìm kiếm thuốc theo nhóm thuốc</w:t>
      </w:r>
    </w:p>
    <w:p w14:paraId="2A959882">
      <w:pPr>
        <w:numPr>
          <w:ilvl w:val="0"/>
          <w:numId w:val="12"/>
        </w:numPr>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Tìm kiếm thuốc theo lô thuốc</w:t>
      </w:r>
    </w:p>
    <w:p w14:paraId="7FFC975A">
      <w:pPr>
        <w:pStyle w:val="4"/>
        <w:numPr>
          <w:ilvl w:val="0"/>
          <w:numId w:val="0"/>
        </w:numPr>
        <w:spacing w:line="240" w:lineRule="auto"/>
        <w:ind w:left="440" w:leftChars="0"/>
        <w:outlineLvl w:val="2"/>
        <w:rPr>
          <w:rFonts w:hint="default" w:ascii="Times New Roman" w:hAnsi="Times New Roman" w:cs="Times New Roman"/>
          <w:b/>
          <w:bCs/>
          <w:color w:val="4F81BD" w:themeColor="accent1"/>
          <w:sz w:val="28"/>
          <w:szCs w:val="28"/>
          <w14:textFill>
            <w14:solidFill>
              <w14:schemeClr w14:val="accent1"/>
            </w14:solidFill>
          </w14:textFill>
        </w:rPr>
      </w:pPr>
      <w:bookmarkStart w:id="97" w:name="_Toc5201"/>
      <w:bookmarkStart w:id="98" w:name="_Toc29959"/>
      <w:bookmarkStart w:id="99" w:name="_Toc6133"/>
      <w:bookmarkStart w:id="100" w:name="_Toc31642"/>
      <w:bookmarkStart w:id="101" w:name="_Toc14979"/>
      <w:bookmarkStart w:id="102" w:name="_Toc24611"/>
      <w:bookmarkStart w:id="103" w:name="_Toc31382"/>
      <w:bookmarkStart w:id="104" w:name="_Toc3585"/>
      <w:r>
        <w:rPr>
          <w:rFonts w:hint="default" w:ascii="Times New Roman" w:hAnsi="Times New Roman" w:cs="Times New Roman"/>
          <w:b/>
          <w:bCs/>
          <w:color w:val="4F81BD" w:themeColor="accent1"/>
          <w:sz w:val="28"/>
          <w:szCs w:val="28"/>
          <w:lang w:val="en-US"/>
          <w14:textFill>
            <w14:solidFill>
              <w14:schemeClr w14:val="accent1"/>
            </w14:solidFill>
          </w14:textFill>
        </w:rPr>
        <w:t xml:space="preserve">2.1.5 </w:t>
      </w:r>
      <w:r>
        <w:rPr>
          <w:rFonts w:hint="default" w:ascii="Times New Roman" w:hAnsi="Times New Roman" w:cs="Times New Roman"/>
          <w:b/>
          <w:bCs/>
          <w:color w:val="4F81BD" w:themeColor="accent1"/>
          <w:sz w:val="28"/>
          <w:szCs w:val="28"/>
          <w14:textFill>
            <w14:solidFill>
              <w14:schemeClr w14:val="accent1"/>
            </w14:solidFill>
          </w14:textFill>
        </w:rPr>
        <w:t>Quản lý lô thuốc</w:t>
      </w:r>
      <w:bookmarkEnd w:id="97"/>
      <w:bookmarkEnd w:id="98"/>
      <w:bookmarkEnd w:id="99"/>
      <w:bookmarkEnd w:id="100"/>
      <w:bookmarkEnd w:id="101"/>
      <w:bookmarkEnd w:id="102"/>
      <w:bookmarkEnd w:id="103"/>
      <w:bookmarkEnd w:id="104"/>
    </w:p>
    <w:p w14:paraId="0B750534">
      <w:pPr>
        <w:numPr>
          <w:ilvl w:val="0"/>
          <w:numId w:val="13"/>
        </w:numPr>
        <w:tabs>
          <w:tab w:val="clear" w:pos="420"/>
        </w:tabs>
        <w:spacing w:line="240" w:lineRule="auto"/>
        <w:ind w:left="420" w:leftChars="0" w:hanging="420" w:firstLineChars="0"/>
        <w:outlineLvl w:val="9"/>
        <w:rPr>
          <w:rFonts w:hint="default" w:ascii="Times New Roman" w:hAnsi="Times New Roman" w:cs="Times New Roman"/>
          <w:b w:val="0"/>
          <w:bCs w:val="0"/>
          <w:color w:val="auto"/>
          <w:sz w:val="28"/>
          <w:szCs w:val="28"/>
        </w:rPr>
      </w:pPr>
      <w:bookmarkStart w:id="105" w:name="_Toc25165"/>
      <w:bookmarkStart w:id="106" w:name="_Toc32584"/>
      <w:r>
        <w:rPr>
          <w:rFonts w:hint="default" w:ascii="Times New Roman" w:hAnsi="Times New Roman" w:cs="Times New Roman"/>
          <w:b w:val="0"/>
          <w:bCs w:val="0"/>
          <w:color w:val="auto"/>
          <w:sz w:val="28"/>
          <w:szCs w:val="28"/>
        </w:rPr>
        <w:t>Thêm lô thuốc mới: Nhập thông tin về lô thuốc mới (số lượng, ngày nhận, ngày hết hạn</w:t>
      </w:r>
      <w:r>
        <w:rPr>
          <w:rFonts w:hint="default" w:ascii="Times New Roman" w:hAnsi="Times New Roman" w:cs="Times New Roman"/>
          <w:b w:val="0"/>
          <w:bCs w:val="0"/>
          <w:color w:val="auto"/>
          <w:sz w:val="28"/>
          <w:szCs w:val="28"/>
          <w:lang w:val="en-US"/>
        </w:rPr>
        <w:t>,…</w:t>
      </w:r>
      <w:r>
        <w:rPr>
          <w:rFonts w:hint="default" w:ascii="Times New Roman" w:hAnsi="Times New Roman" w:cs="Times New Roman"/>
          <w:b w:val="0"/>
          <w:bCs w:val="0"/>
          <w:color w:val="auto"/>
          <w:sz w:val="28"/>
          <w:szCs w:val="28"/>
        </w:rPr>
        <w:t>).</w:t>
      </w:r>
      <w:bookmarkEnd w:id="105"/>
      <w:bookmarkEnd w:id="106"/>
    </w:p>
    <w:p w14:paraId="705D328B">
      <w:pPr>
        <w:numPr>
          <w:ilvl w:val="0"/>
          <w:numId w:val="13"/>
        </w:numPr>
        <w:tabs>
          <w:tab w:val="clear" w:pos="420"/>
        </w:tabs>
        <w:spacing w:line="240" w:lineRule="auto"/>
        <w:ind w:left="420" w:leftChars="0" w:hanging="420" w:firstLineChars="0"/>
        <w:outlineLvl w:val="9"/>
        <w:rPr>
          <w:rFonts w:hint="default" w:ascii="Times New Roman" w:hAnsi="Times New Roman" w:cs="Times New Roman"/>
          <w:b w:val="0"/>
          <w:bCs w:val="0"/>
          <w:color w:val="auto"/>
          <w:sz w:val="28"/>
          <w:szCs w:val="28"/>
        </w:rPr>
      </w:pPr>
      <w:bookmarkStart w:id="107" w:name="_Toc17677"/>
      <w:bookmarkStart w:id="108" w:name="_Toc7579"/>
      <w:r>
        <w:rPr>
          <w:rFonts w:hint="default" w:ascii="Times New Roman" w:hAnsi="Times New Roman" w:cs="Times New Roman"/>
          <w:b w:val="0"/>
          <w:bCs w:val="0"/>
          <w:color w:val="auto"/>
          <w:sz w:val="28"/>
          <w:szCs w:val="28"/>
        </w:rPr>
        <w:t>Cập nhật lô thuốc: Cập nhật thông tin của các lô thuốc đã nhập.</w:t>
      </w:r>
      <w:bookmarkEnd w:id="107"/>
      <w:bookmarkEnd w:id="108"/>
    </w:p>
    <w:p w14:paraId="00E62592">
      <w:pPr>
        <w:pStyle w:val="4"/>
        <w:numPr>
          <w:ilvl w:val="0"/>
          <w:numId w:val="0"/>
        </w:numPr>
        <w:spacing w:line="240" w:lineRule="auto"/>
        <w:ind w:left="440" w:leftChars="0"/>
        <w:outlineLvl w:val="2"/>
        <w:rPr>
          <w:rFonts w:hint="default" w:ascii="Times New Roman" w:hAnsi="Times New Roman" w:cs="Times New Roman"/>
          <w:b/>
          <w:bCs/>
          <w:color w:val="4F81BD" w:themeColor="accent1"/>
          <w:sz w:val="28"/>
          <w:szCs w:val="28"/>
          <w14:textFill>
            <w14:solidFill>
              <w14:schemeClr w14:val="accent1"/>
            </w14:solidFill>
          </w14:textFill>
        </w:rPr>
      </w:pPr>
      <w:bookmarkStart w:id="109" w:name="_Toc17261"/>
      <w:bookmarkStart w:id="110" w:name="_Toc18184"/>
      <w:bookmarkStart w:id="111" w:name="_Toc18864"/>
      <w:bookmarkStart w:id="112" w:name="_Toc13903"/>
      <w:bookmarkStart w:id="113" w:name="_Toc32459"/>
      <w:bookmarkStart w:id="114" w:name="_Toc14085"/>
      <w:bookmarkStart w:id="115" w:name="_Toc12524"/>
      <w:bookmarkStart w:id="116" w:name="_Toc26272"/>
      <w:r>
        <w:rPr>
          <w:rFonts w:hint="default" w:ascii="Times New Roman" w:hAnsi="Times New Roman" w:cs="Times New Roman"/>
          <w:b/>
          <w:bCs/>
          <w:color w:val="4F81BD" w:themeColor="accent1"/>
          <w:sz w:val="28"/>
          <w:szCs w:val="28"/>
          <w:lang w:val="en-US"/>
          <w14:textFill>
            <w14:solidFill>
              <w14:schemeClr w14:val="accent1"/>
            </w14:solidFill>
          </w14:textFill>
        </w:rPr>
        <w:t xml:space="preserve">2.1.6 </w:t>
      </w:r>
      <w:r>
        <w:rPr>
          <w:rFonts w:hint="default" w:ascii="Times New Roman" w:hAnsi="Times New Roman" w:cs="Times New Roman"/>
          <w:b/>
          <w:bCs/>
          <w:color w:val="4F81BD" w:themeColor="accent1"/>
          <w:sz w:val="28"/>
          <w:szCs w:val="28"/>
          <w14:textFill>
            <w14:solidFill>
              <w14:schemeClr w14:val="accent1"/>
            </w14:solidFill>
          </w14:textFill>
        </w:rPr>
        <w:t>Báo cáo thống kê</w:t>
      </w:r>
      <w:bookmarkEnd w:id="109"/>
      <w:bookmarkEnd w:id="110"/>
      <w:bookmarkEnd w:id="111"/>
      <w:bookmarkEnd w:id="112"/>
      <w:bookmarkEnd w:id="113"/>
      <w:bookmarkEnd w:id="114"/>
      <w:bookmarkEnd w:id="115"/>
      <w:bookmarkEnd w:id="116"/>
    </w:p>
    <w:p w14:paraId="01075A28">
      <w:pPr>
        <w:numPr>
          <w:ilvl w:val="0"/>
          <w:numId w:val="14"/>
        </w:numPr>
        <w:tabs>
          <w:tab w:val="clear" w:pos="420"/>
        </w:tabs>
        <w:spacing w:line="240" w:lineRule="auto"/>
        <w:ind w:left="420" w:leftChars="0" w:hanging="420" w:firstLineChars="0"/>
        <w:outlineLvl w:val="9"/>
        <w:rPr>
          <w:rFonts w:hint="default" w:ascii="Times New Roman" w:hAnsi="Times New Roman" w:cs="Times New Roman"/>
          <w:b w:val="0"/>
          <w:bCs w:val="0"/>
          <w:color w:val="auto"/>
          <w:sz w:val="28"/>
          <w:szCs w:val="28"/>
        </w:rPr>
      </w:pPr>
      <w:bookmarkStart w:id="117" w:name="_Toc20641"/>
      <w:bookmarkStart w:id="118" w:name="_Toc15241"/>
      <w:r>
        <w:rPr>
          <w:rFonts w:hint="default" w:ascii="Times New Roman" w:hAnsi="Times New Roman" w:cs="Times New Roman"/>
          <w:b w:val="0"/>
          <w:bCs w:val="0"/>
          <w:color w:val="auto"/>
          <w:sz w:val="28"/>
          <w:szCs w:val="28"/>
        </w:rPr>
        <w:t>Báo cáo thuốc tồn kho: Tạo báo cáo về số lượng thuốc còn lại trong kho.</w:t>
      </w:r>
      <w:bookmarkEnd w:id="117"/>
      <w:bookmarkEnd w:id="118"/>
    </w:p>
    <w:p w14:paraId="3D73DD06">
      <w:pPr>
        <w:numPr>
          <w:ilvl w:val="0"/>
          <w:numId w:val="14"/>
        </w:numPr>
        <w:tabs>
          <w:tab w:val="clear" w:pos="420"/>
        </w:tabs>
        <w:spacing w:line="240" w:lineRule="auto"/>
        <w:ind w:left="420" w:leftChars="0" w:hanging="420" w:firstLineChars="0"/>
        <w:outlineLvl w:val="9"/>
        <w:rPr>
          <w:rFonts w:hint="default" w:ascii="Times New Roman" w:hAnsi="Times New Roman" w:cs="Times New Roman"/>
          <w:b w:val="0"/>
          <w:bCs w:val="0"/>
          <w:color w:val="auto"/>
          <w:sz w:val="28"/>
          <w:szCs w:val="28"/>
        </w:rPr>
      </w:pPr>
      <w:bookmarkStart w:id="119" w:name="_Toc4785"/>
      <w:bookmarkStart w:id="120" w:name="_Toc15028"/>
      <w:r>
        <w:rPr>
          <w:rFonts w:hint="default" w:ascii="Times New Roman" w:hAnsi="Times New Roman" w:cs="Times New Roman"/>
          <w:b w:val="0"/>
          <w:bCs w:val="0"/>
          <w:color w:val="auto"/>
          <w:sz w:val="28"/>
          <w:szCs w:val="28"/>
        </w:rPr>
        <w:t>Báo cáo thuốc quá hạn: Tạo báo cáo về các loại thuốc đã hết hạn.</w:t>
      </w:r>
      <w:bookmarkEnd w:id="119"/>
      <w:bookmarkEnd w:id="120"/>
    </w:p>
    <w:p w14:paraId="5083291F">
      <w:pPr>
        <w:numPr>
          <w:ilvl w:val="0"/>
          <w:numId w:val="14"/>
        </w:numPr>
        <w:tabs>
          <w:tab w:val="clear" w:pos="420"/>
        </w:tabs>
        <w:spacing w:line="240" w:lineRule="auto"/>
        <w:ind w:left="420" w:leftChars="0" w:hanging="420" w:firstLineChars="0"/>
        <w:outlineLvl w:val="9"/>
        <w:rPr>
          <w:rFonts w:hint="default" w:ascii="Times New Roman" w:hAnsi="Times New Roman" w:cs="Times New Roman"/>
          <w:b w:val="0"/>
          <w:bCs w:val="0"/>
          <w:color w:val="auto"/>
          <w:sz w:val="28"/>
          <w:szCs w:val="28"/>
        </w:rPr>
      </w:pPr>
      <w:bookmarkStart w:id="121" w:name="_Toc1907"/>
      <w:bookmarkStart w:id="122" w:name="_Toc6709"/>
      <w:r>
        <w:rPr>
          <w:rFonts w:hint="default" w:ascii="Times New Roman" w:hAnsi="Times New Roman" w:cs="Times New Roman"/>
          <w:b w:val="0"/>
          <w:bCs w:val="0"/>
          <w:color w:val="auto"/>
          <w:sz w:val="28"/>
          <w:szCs w:val="28"/>
        </w:rPr>
        <w:t>Báo cáo thuốc sắp hết hạn: Tạo báo cáo về các loại thuốc sắp hết hạn trong các khoảng thời gian như 1 tháng, 3</w:t>
      </w:r>
      <w:r>
        <w:rPr>
          <w:rFonts w:hint="default" w:ascii="Times New Roman" w:hAnsi="Times New Roman" w:cs="Times New Roman"/>
          <w:b w:val="0"/>
          <w:bCs w:val="0"/>
          <w:color w:val="auto"/>
          <w:sz w:val="28"/>
          <w:szCs w:val="28"/>
          <w:lang w:val="en-US"/>
        </w:rPr>
        <w:t xml:space="preserve"> </w:t>
      </w:r>
      <w:r>
        <w:rPr>
          <w:rFonts w:hint="default" w:ascii="Times New Roman" w:hAnsi="Times New Roman" w:cs="Times New Roman"/>
          <w:b w:val="0"/>
          <w:bCs w:val="0"/>
          <w:color w:val="auto"/>
          <w:sz w:val="28"/>
          <w:szCs w:val="28"/>
        </w:rPr>
        <w:t>tháng</w:t>
      </w:r>
      <w:r>
        <w:rPr>
          <w:rFonts w:hint="default" w:ascii="Times New Roman" w:hAnsi="Times New Roman" w:cs="Times New Roman"/>
          <w:b w:val="0"/>
          <w:bCs w:val="0"/>
          <w:color w:val="auto"/>
          <w:sz w:val="28"/>
          <w:szCs w:val="28"/>
          <w:lang w:val="en-US"/>
        </w:rPr>
        <w:t>,…</w:t>
      </w:r>
      <w:r>
        <w:rPr>
          <w:rFonts w:hint="default" w:ascii="Times New Roman" w:hAnsi="Times New Roman" w:cs="Times New Roman"/>
          <w:b w:val="0"/>
          <w:bCs w:val="0"/>
          <w:color w:val="auto"/>
          <w:sz w:val="28"/>
          <w:szCs w:val="28"/>
        </w:rPr>
        <w:t>.</w:t>
      </w:r>
      <w:bookmarkEnd w:id="121"/>
      <w:bookmarkEnd w:id="122"/>
    </w:p>
    <w:p w14:paraId="1E0D601F">
      <w:pPr>
        <w:rPr>
          <w:rFonts w:hint="default" w:ascii="Times New Roman" w:hAnsi="Times New Roman" w:cs="Times New Roman"/>
          <w:b w:val="0"/>
          <w:bCs w:val="0"/>
          <w:color w:val="auto"/>
          <w:sz w:val="28"/>
          <w:szCs w:val="28"/>
        </w:rPr>
      </w:pPr>
    </w:p>
    <w:p w14:paraId="1E80A6A1">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855970" cy="2545080"/>
            <wp:effectExtent l="0" t="0" r="1143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11"/>
                    <a:stretch>
                      <a:fillRect/>
                    </a:stretch>
                  </pic:blipFill>
                  <pic:spPr>
                    <a:xfrm>
                      <a:off x="0" y="0"/>
                      <a:ext cx="5855970" cy="2545080"/>
                    </a:xfrm>
                    <a:prstGeom prst="rect">
                      <a:avLst/>
                    </a:prstGeom>
                    <a:noFill/>
                    <a:ln>
                      <a:noFill/>
                    </a:ln>
                  </pic:spPr>
                </pic:pic>
              </a:graphicData>
            </a:graphic>
          </wp:inline>
        </w:drawing>
      </w:r>
    </w:p>
    <w:p w14:paraId="1AB8047E">
      <w:pPr>
        <w:pStyle w:val="16"/>
        <w:spacing w:line="240" w:lineRule="auto"/>
        <w:jc w:val="center"/>
        <w:outlineLvl w:val="2"/>
        <w:rPr>
          <w:rFonts w:hint="default" w:ascii="Times New Roman" w:hAnsi="Times New Roman" w:cs="Times New Roman"/>
          <w:b w:val="0"/>
          <w:bCs w:val="0"/>
          <w:color w:val="auto"/>
          <w:sz w:val="28"/>
          <w:szCs w:val="28"/>
          <w:lang w:val="en-US"/>
        </w:rPr>
      </w:pPr>
      <w:bookmarkStart w:id="123" w:name="_Toc26629"/>
      <w:r>
        <w:rPr>
          <w:rFonts w:hint="default" w:ascii="Times New Roman" w:hAnsi="Times New Roman" w:cs="Times New Roman"/>
          <w:b w:val="0"/>
          <w:bCs w:val="0"/>
          <w:color w:val="auto"/>
          <w:sz w:val="28"/>
          <w:szCs w:val="28"/>
        </w:rPr>
        <w:t xml:space="preserve">Image </w:t>
      </w: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color w:val="auto"/>
          <w:sz w:val="28"/>
          <w:szCs w:val="28"/>
        </w:rPr>
        <w:instrText xml:space="preserve"> SEQ Image \* ARABIC </w:instrText>
      </w:r>
      <w:r>
        <w:rPr>
          <w:rFonts w:hint="default" w:ascii="Times New Roman" w:hAnsi="Times New Roman" w:cs="Times New Roman"/>
          <w:b w:val="0"/>
          <w:bCs w:val="0"/>
          <w:color w:val="auto"/>
          <w:sz w:val="28"/>
          <w:szCs w:val="28"/>
        </w:rPr>
        <w:fldChar w:fldCharType="separate"/>
      </w:r>
      <w:r>
        <w:rPr>
          <w:rFonts w:hint="default" w:ascii="Times New Roman" w:hAnsi="Times New Roman" w:cs="Times New Roman"/>
          <w:b w:val="0"/>
          <w:bCs w:val="0"/>
          <w:color w:val="auto"/>
          <w:sz w:val="28"/>
          <w:szCs w:val="28"/>
        </w:rPr>
        <w:t>1</w:t>
      </w:r>
      <w:r>
        <w:rPr>
          <w:rFonts w:hint="default" w:ascii="Times New Roman" w:hAnsi="Times New Roman" w:cs="Times New Roman"/>
          <w:b w:val="0"/>
          <w:bCs w:val="0"/>
          <w:color w:val="auto"/>
          <w:sz w:val="28"/>
          <w:szCs w:val="28"/>
        </w:rPr>
        <w:fldChar w:fldCharType="end"/>
      </w:r>
      <w:r>
        <w:rPr>
          <w:rFonts w:hint="default" w:ascii="Times New Roman" w:hAnsi="Times New Roman" w:cs="Times New Roman"/>
          <w:b w:val="0"/>
          <w:bCs w:val="0"/>
          <w:color w:val="auto"/>
          <w:sz w:val="28"/>
          <w:szCs w:val="28"/>
          <w:lang w:val="en-US"/>
        </w:rPr>
        <w:t>: Sơ đồ chức năng hệ thống</w:t>
      </w:r>
      <w:bookmarkEnd w:id="123"/>
    </w:p>
    <w:p w14:paraId="28EC620C">
      <w:pPr>
        <w:spacing w:line="240" w:lineRule="auto"/>
        <w:rPr>
          <w:rFonts w:hint="default" w:ascii="Times New Roman" w:hAnsi="Times New Roman" w:cs="Times New Roman"/>
          <w:b w:val="0"/>
          <w:bCs w:val="0"/>
          <w:color w:val="auto"/>
          <w:sz w:val="28"/>
          <w:szCs w:val="28"/>
        </w:rPr>
      </w:pPr>
    </w:p>
    <w:p w14:paraId="124E36D8">
      <w:pPr>
        <w:spacing w:line="240" w:lineRule="auto"/>
        <w:rPr>
          <w:rFonts w:hint="default" w:ascii="Times New Roman" w:hAnsi="Times New Roman" w:cs="Times New Roman"/>
          <w:b w:val="0"/>
          <w:bCs w:val="0"/>
          <w:color w:val="auto"/>
          <w:sz w:val="28"/>
          <w:szCs w:val="28"/>
        </w:rPr>
      </w:pPr>
    </w:p>
    <w:p w14:paraId="4F0BF5C2">
      <w:pPr>
        <w:spacing w:line="240" w:lineRule="auto"/>
        <w:rPr>
          <w:rFonts w:hint="default" w:ascii="Times New Roman" w:hAnsi="Times New Roman" w:cs="Times New Roman"/>
          <w:b w:val="0"/>
          <w:bCs w:val="0"/>
          <w:color w:val="auto"/>
          <w:sz w:val="28"/>
          <w:szCs w:val="28"/>
        </w:rPr>
      </w:pPr>
    </w:p>
    <w:p w14:paraId="41682132">
      <w:pPr>
        <w:spacing w:line="240" w:lineRule="auto"/>
        <w:rPr>
          <w:rFonts w:hint="default" w:ascii="Times New Roman" w:hAnsi="Times New Roman" w:cs="Times New Roman"/>
          <w:b w:val="0"/>
          <w:bCs w:val="0"/>
          <w:color w:val="auto"/>
          <w:sz w:val="28"/>
          <w:szCs w:val="28"/>
        </w:rPr>
      </w:pPr>
    </w:p>
    <w:p w14:paraId="4DDA1FE8">
      <w:pPr>
        <w:spacing w:line="240" w:lineRule="auto"/>
        <w:rPr>
          <w:rFonts w:hint="default" w:ascii="Times New Roman" w:hAnsi="Times New Roman" w:cs="Times New Roman"/>
          <w:b w:val="0"/>
          <w:bCs w:val="0"/>
          <w:color w:val="auto"/>
          <w:sz w:val="28"/>
          <w:szCs w:val="28"/>
        </w:rPr>
      </w:pPr>
    </w:p>
    <w:p w14:paraId="62D27F42">
      <w:pPr>
        <w:spacing w:line="240" w:lineRule="auto"/>
        <w:rPr>
          <w:rFonts w:hint="default" w:ascii="Times New Roman" w:hAnsi="Times New Roman" w:cs="Times New Roman"/>
          <w:b w:val="0"/>
          <w:bCs w:val="0"/>
          <w:color w:val="auto"/>
          <w:sz w:val="28"/>
          <w:szCs w:val="28"/>
        </w:rPr>
      </w:pPr>
    </w:p>
    <w:p w14:paraId="764DCBC6">
      <w:pPr>
        <w:spacing w:line="240" w:lineRule="auto"/>
        <w:rPr>
          <w:rFonts w:hint="default" w:ascii="Times New Roman" w:hAnsi="Times New Roman" w:cs="Times New Roman"/>
          <w:b w:val="0"/>
          <w:bCs w:val="0"/>
          <w:color w:val="auto"/>
          <w:sz w:val="28"/>
          <w:szCs w:val="28"/>
        </w:rPr>
      </w:pPr>
    </w:p>
    <w:p w14:paraId="5B52F803">
      <w:pPr>
        <w:spacing w:line="240" w:lineRule="auto"/>
        <w:rPr>
          <w:rFonts w:hint="default" w:ascii="Times New Roman" w:hAnsi="Times New Roman" w:cs="Times New Roman"/>
          <w:b w:val="0"/>
          <w:bCs w:val="0"/>
          <w:color w:val="auto"/>
          <w:sz w:val="28"/>
          <w:szCs w:val="28"/>
        </w:rPr>
      </w:pPr>
    </w:p>
    <w:p w14:paraId="549885FF">
      <w:pPr>
        <w:spacing w:line="240" w:lineRule="auto"/>
        <w:rPr>
          <w:rFonts w:hint="default" w:ascii="Times New Roman" w:hAnsi="Times New Roman" w:cs="Times New Roman"/>
          <w:b w:val="0"/>
          <w:bCs w:val="0"/>
          <w:color w:val="auto"/>
          <w:sz w:val="28"/>
          <w:szCs w:val="28"/>
        </w:rPr>
      </w:pPr>
    </w:p>
    <w:p w14:paraId="6F582A07">
      <w:pPr>
        <w:spacing w:line="240" w:lineRule="auto"/>
        <w:rPr>
          <w:rFonts w:hint="default" w:ascii="Times New Roman" w:hAnsi="Times New Roman" w:cs="Times New Roman"/>
          <w:b w:val="0"/>
          <w:bCs w:val="0"/>
          <w:color w:val="auto"/>
          <w:sz w:val="28"/>
          <w:szCs w:val="28"/>
        </w:rPr>
      </w:pPr>
    </w:p>
    <w:p w14:paraId="247E4A16">
      <w:pPr>
        <w:spacing w:line="240" w:lineRule="auto"/>
        <w:rPr>
          <w:rFonts w:hint="default" w:ascii="Times New Roman" w:hAnsi="Times New Roman" w:cs="Times New Roman"/>
          <w:b w:val="0"/>
          <w:bCs w:val="0"/>
          <w:color w:val="auto"/>
          <w:sz w:val="28"/>
          <w:szCs w:val="28"/>
        </w:rPr>
      </w:pPr>
    </w:p>
    <w:p w14:paraId="4DF13474">
      <w:pPr>
        <w:spacing w:line="240" w:lineRule="auto"/>
        <w:rPr>
          <w:rFonts w:hint="default" w:ascii="Times New Roman" w:hAnsi="Times New Roman" w:cs="Times New Roman"/>
          <w:b w:val="0"/>
          <w:bCs w:val="0"/>
          <w:color w:val="auto"/>
          <w:sz w:val="28"/>
          <w:szCs w:val="28"/>
        </w:rPr>
      </w:pPr>
    </w:p>
    <w:p w14:paraId="758B9E36">
      <w:pPr>
        <w:spacing w:line="240" w:lineRule="auto"/>
        <w:rPr>
          <w:rFonts w:hint="default" w:ascii="Times New Roman" w:hAnsi="Times New Roman" w:cs="Times New Roman"/>
          <w:b w:val="0"/>
          <w:bCs w:val="0"/>
          <w:color w:val="auto"/>
          <w:sz w:val="28"/>
          <w:szCs w:val="28"/>
        </w:rPr>
      </w:pPr>
    </w:p>
    <w:p w14:paraId="047A0C3E">
      <w:pPr>
        <w:pStyle w:val="3"/>
        <w:numPr>
          <w:ilvl w:val="0"/>
          <w:numId w:val="0"/>
        </w:numPr>
        <w:spacing w:line="240" w:lineRule="auto"/>
        <w:ind w:leftChars="0"/>
        <w:outlineLvl w:val="1"/>
        <w:rPr>
          <w:rFonts w:hint="default" w:ascii="Times New Roman" w:hAnsi="Times New Roman" w:cs="Times New Roman"/>
          <w:sz w:val="32"/>
          <w:szCs w:val="32"/>
        </w:rPr>
      </w:pPr>
      <w:bookmarkStart w:id="124" w:name="_Toc22129"/>
      <w:bookmarkStart w:id="125" w:name="_Toc12609"/>
      <w:bookmarkStart w:id="126" w:name="_Toc16933"/>
      <w:bookmarkStart w:id="127" w:name="_Toc21003"/>
      <w:bookmarkStart w:id="128" w:name="_Toc30282"/>
      <w:bookmarkStart w:id="129" w:name="_Toc29820"/>
      <w:bookmarkStart w:id="130" w:name="_Toc14949"/>
      <w:bookmarkStart w:id="131" w:name="_Toc28991"/>
      <w:r>
        <w:rPr>
          <w:rFonts w:hint="default" w:ascii="Times New Roman" w:hAnsi="Times New Roman" w:cs="Times New Roman"/>
          <w:sz w:val="32"/>
          <w:szCs w:val="32"/>
        </w:rPr>
        <w:t xml:space="preserve">2.2 </w:t>
      </w:r>
      <w:r>
        <w:rPr>
          <w:rFonts w:hint="default" w:ascii="Times New Roman" w:hAnsi="Times New Roman" w:cs="Times New Roman"/>
          <w:sz w:val="32"/>
          <w:szCs w:val="32"/>
          <w:lang w:val="en-US"/>
        </w:rPr>
        <w:t>S</w:t>
      </w:r>
      <w:r>
        <w:rPr>
          <w:rFonts w:hint="default" w:ascii="Times New Roman" w:hAnsi="Times New Roman" w:cs="Times New Roman"/>
          <w:sz w:val="32"/>
          <w:szCs w:val="32"/>
        </w:rPr>
        <w:t>ơ đồ ngữ cảnh</w:t>
      </w:r>
      <w:bookmarkEnd w:id="124"/>
      <w:bookmarkEnd w:id="125"/>
      <w:bookmarkEnd w:id="126"/>
      <w:bookmarkEnd w:id="127"/>
      <w:bookmarkEnd w:id="128"/>
      <w:bookmarkEnd w:id="129"/>
      <w:bookmarkEnd w:id="130"/>
      <w:bookmarkEnd w:id="131"/>
    </w:p>
    <w:p w14:paraId="4CEDCE3E">
      <w:pPr>
        <w:spacing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Sơ đồ ngữ cảnh mô tả mối quan hệ giữa hệ thống và các tác nhân ngoài, thể hiện luồng tương tác chính như sau</w:t>
      </w:r>
      <w:r>
        <w:rPr>
          <w:rFonts w:hint="default" w:ascii="Times New Roman" w:hAnsi="Times New Roman" w:cs="Times New Roman"/>
          <w:sz w:val="28"/>
          <w:szCs w:val="28"/>
          <w:lang w:val="en-US"/>
        </w:rPr>
        <w:t>:</w:t>
      </w:r>
    </w:p>
    <w:p w14:paraId="669E8121">
      <w:pPr>
        <w:spacing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604260" cy="3903980"/>
            <wp:effectExtent l="0" t="0" r="7620" b="1270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12"/>
                    <a:stretch>
                      <a:fillRect/>
                    </a:stretch>
                  </pic:blipFill>
                  <pic:spPr>
                    <a:xfrm>
                      <a:off x="0" y="0"/>
                      <a:ext cx="3604260" cy="3903980"/>
                    </a:xfrm>
                    <a:prstGeom prst="rect">
                      <a:avLst/>
                    </a:prstGeom>
                    <a:noFill/>
                    <a:ln>
                      <a:noFill/>
                    </a:ln>
                  </pic:spPr>
                </pic:pic>
              </a:graphicData>
            </a:graphic>
          </wp:inline>
        </w:drawing>
      </w:r>
    </w:p>
    <w:p w14:paraId="2082A059">
      <w:pPr>
        <w:pStyle w:val="16"/>
        <w:spacing w:line="240" w:lineRule="auto"/>
        <w:jc w:val="center"/>
        <w:rPr>
          <w:rFonts w:hint="default" w:ascii="Times New Roman" w:hAnsi="Times New Roman" w:cs="Times New Roman"/>
          <w:sz w:val="28"/>
          <w:szCs w:val="28"/>
          <w:lang w:val="en-US"/>
        </w:rPr>
      </w:pPr>
      <w:r>
        <w:rPr>
          <w:rFonts w:hint="default" w:ascii="Times New Roman" w:hAnsi="Times New Roman" w:cs="Times New Roman"/>
          <w:b w:val="0"/>
          <w:bCs w:val="0"/>
          <w:color w:val="auto"/>
          <w:sz w:val="28"/>
          <w:szCs w:val="28"/>
        </w:rPr>
        <w:t xml:space="preserve">Image </w:t>
      </w: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color w:val="auto"/>
          <w:sz w:val="28"/>
          <w:szCs w:val="28"/>
        </w:rPr>
        <w:instrText xml:space="preserve"> SEQ Image \* ARABIC </w:instrText>
      </w:r>
      <w:r>
        <w:rPr>
          <w:rFonts w:hint="default" w:ascii="Times New Roman" w:hAnsi="Times New Roman" w:cs="Times New Roman"/>
          <w:b w:val="0"/>
          <w:bCs w:val="0"/>
          <w:color w:val="auto"/>
          <w:sz w:val="28"/>
          <w:szCs w:val="28"/>
        </w:rPr>
        <w:fldChar w:fldCharType="separate"/>
      </w:r>
      <w:r>
        <w:rPr>
          <w:rFonts w:hint="default" w:ascii="Times New Roman" w:hAnsi="Times New Roman" w:cs="Times New Roman"/>
          <w:b w:val="0"/>
          <w:bCs w:val="0"/>
          <w:color w:val="auto"/>
          <w:sz w:val="28"/>
          <w:szCs w:val="28"/>
        </w:rPr>
        <w:t>2</w:t>
      </w:r>
      <w:r>
        <w:rPr>
          <w:rFonts w:hint="default" w:ascii="Times New Roman" w:hAnsi="Times New Roman" w:cs="Times New Roman"/>
          <w:b w:val="0"/>
          <w:bCs w:val="0"/>
          <w:color w:val="auto"/>
          <w:sz w:val="28"/>
          <w:szCs w:val="28"/>
        </w:rPr>
        <w:fldChar w:fldCharType="end"/>
      </w:r>
      <w:r>
        <w:rPr>
          <w:rFonts w:hint="default" w:ascii="Times New Roman" w:hAnsi="Times New Roman" w:cs="Times New Roman"/>
          <w:b w:val="0"/>
          <w:bCs w:val="0"/>
          <w:color w:val="auto"/>
          <w:sz w:val="28"/>
          <w:szCs w:val="28"/>
          <w:lang w:val="en-US"/>
        </w:rPr>
        <w:t>: Sơ đồ ngữ cảnh</w:t>
      </w:r>
    </w:p>
    <w:p w14:paraId="48AF17D7">
      <w:pPr>
        <w:spacing w:line="240" w:lineRule="auto"/>
        <w:rPr>
          <w:rFonts w:hint="default" w:ascii="Times New Roman" w:hAnsi="Times New Roman" w:cs="Times New Roman"/>
          <w:sz w:val="28"/>
          <w:szCs w:val="28"/>
        </w:rPr>
      </w:pPr>
    </w:p>
    <w:p w14:paraId="5F4DBF67">
      <w:pPr>
        <w:spacing w:line="240" w:lineRule="auto"/>
        <w:rPr>
          <w:rFonts w:hint="default" w:ascii="Times New Roman" w:hAnsi="Times New Roman" w:cs="Times New Roman"/>
          <w:sz w:val="28"/>
          <w:szCs w:val="28"/>
        </w:rPr>
      </w:pPr>
      <w:r>
        <w:rPr>
          <w:rFonts w:hint="default" w:ascii="Times New Roman" w:hAnsi="Times New Roman" w:cs="Times New Roman"/>
          <w:b/>
          <w:bCs/>
          <w:sz w:val="28"/>
          <w:szCs w:val="28"/>
          <w:lang w:val="en-US"/>
        </w:rPr>
        <w:t>Người quản trị</w:t>
      </w:r>
      <w:r>
        <w:rPr>
          <w:rFonts w:hint="default" w:ascii="Times New Roman" w:hAnsi="Times New Roman" w:cs="Times New Roman"/>
          <w:sz w:val="28"/>
          <w:szCs w:val="28"/>
        </w:rPr>
        <w:t xml:space="preserve"> tương tác với hệ thống qua các chức năng </w:t>
      </w:r>
      <w:r>
        <w:rPr>
          <w:rFonts w:hint="default" w:ascii="Times New Roman" w:hAnsi="Times New Roman" w:cs="Times New Roman"/>
          <w:sz w:val="28"/>
          <w:szCs w:val="28"/>
          <w:lang w:val="en-US"/>
        </w:rPr>
        <w:t xml:space="preserve">quản lý </w:t>
      </w:r>
      <w:r>
        <w:rPr>
          <w:rFonts w:hint="default" w:ascii="Times New Roman" w:hAnsi="Times New Roman" w:cs="Times New Roman"/>
          <w:sz w:val="28"/>
          <w:szCs w:val="28"/>
        </w:rPr>
        <w:t xml:space="preserve">thuốc, </w:t>
      </w:r>
      <w:r>
        <w:rPr>
          <w:rFonts w:hint="default" w:ascii="Times New Roman" w:hAnsi="Times New Roman" w:cs="Times New Roman"/>
          <w:sz w:val="28"/>
          <w:szCs w:val="28"/>
          <w:lang w:val="en-US"/>
        </w:rPr>
        <w:t>xử lý nhập thuốc</w:t>
      </w:r>
      <w:r>
        <w:rPr>
          <w:rFonts w:hint="default" w:ascii="Times New Roman" w:hAnsi="Times New Roman" w:cs="Times New Roman"/>
          <w:sz w:val="28"/>
          <w:szCs w:val="28"/>
        </w:rPr>
        <w:t xml:space="preserve"> và báo cáo thống kê.</w:t>
      </w:r>
    </w:p>
    <w:p w14:paraId="6DA9FAD2">
      <w:pPr>
        <w:spacing w:line="240" w:lineRule="auto"/>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Khách vãng lai</w:t>
      </w:r>
      <w:r>
        <w:rPr>
          <w:rFonts w:hint="default" w:ascii="Times New Roman" w:hAnsi="Times New Roman" w:cs="Times New Roman"/>
          <w:sz w:val="28"/>
          <w:szCs w:val="28"/>
          <w:lang w:val="en-US"/>
        </w:rPr>
        <w:t xml:space="preserve"> tương tác với hệ thống qua chức năng xác thực người dùng (đăng nhập, đăng ký).</w:t>
      </w:r>
    </w:p>
    <w:p w14:paraId="170EE964">
      <w:pPr>
        <w:spacing w:line="240" w:lineRule="auto"/>
        <w:rPr>
          <w:rFonts w:hint="default" w:ascii="Times New Roman" w:hAnsi="Times New Roman" w:cs="Times New Roman"/>
          <w:sz w:val="28"/>
          <w:szCs w:val="28"/>
          <w:lang w:val="en-US"/>
        </w:rPr>
      </w:pPr>
    </w:p>
    <w:p w14:paraId="14025FFE">
      <w:pPr>
        <w:spacing w:line="240" w:lineRule="auto"/>
        <w:rPr>
          <w:rFonts w:hint="default" w:ascii="Times New Roman" w:hAnsi="Times New Roman" w:cs="Times New Roman"/>
          <w:sz w:val="28"/>
          <w:szCs w:val="28"/>
          <w:lang w:val="en-US"/>
        </w:rPr>
      </w:pPr>
    </w:p>
    <w:p w14:paraId="545C5BF5">
      <w:pPr>
        <w:spacing w:line="240" w:lineRule="auto"/>
        <w:rPr>
          <w:rFonts w:hint="default" w:ascii="Times New Roman" w:hAnsi="Times New Roman" w:cs="Times New Roman"/>
          <w:sz w:val="28"/>
          <w:szCs w:val="28"/>
          <w:lang w:val="en-US"/>
        </w:rPr>
      </w:pPr>
    </w:p>
    <w:p w14:paraId="1ECEA986">
      <w:pPr>
        <w:spacing w:line="240" w:lineRule="auto"/>
        <w:rPr>
          <w:rFonts w:hint="default" w:ascii="Times New Roman" w:hAnsi="Times New Roman" w:cs="Times New Roman"/>
          <w:sz w:val="28"/>
          <w:szCs w:val="28"/>
          <w:lang w:val="en-US"/>
        </w:rPr>
      </w:pPr>
    </w:p>
    <w:p w14:paraId="4C97F6F2">
      <w:pPr>
        <w:pStyle w:val="3"/>
        <w:spacing w:line="240" w:lineRule="auto"/>
        <w:outlineLvl w:val="1"/>
        <w:rPr>
          <w:rFonts w:hint="default" w:ascii="Times New Roman" w:hAnsi="Times New Roman" w:cs="Times New Roman"/>
          <w:sz w:val="32"/>
          <w:szCs w:val="32"/>
        </w:rPr>
      </w:pPr>
      <w:bookmarkStart w:id="132" w:name="_Toc8409"/>
      <w:bookmarkStart w:id="133" w:name="_Toc23693"/>
      <w:bookmarkStart w:id="134" w:name="_Toc12522"/>
      <w:bookmarkStart w:id="135" w:name="_Toc10276"/>
      <w:bookmarkStart w:id="136" w:name="_Toc172"/>
      <w:bookmarkStart w:id="137" w:name="_Toc14214"/>
      <w:bookmarkStart w:id="138" w:name="_Toc32107"/>
      <w:bookmarkStart w:id="139" w:name="_Toc24515"/>
      <w:r>
        <w:rPr>
          <w:rFonts w:hint="default" w:ascii="Times New Roman" w:hAnsi="Times New Roman" w:cs="Times New Roman"/>
          <w:sz w:val="32"/>
          <w:szCs w:val="32"/>
        </w:rPr>
        <w:t xml:space="preserve">2.3 </w:t>
      </w:r>
      <w:r>
        <w:rPr>
          <w:rFonts w:hint="default" w:ascii="Times New Roman" w:hAnsi="Times New Roman" w:cs="Times New Roman"/>
          <w:sz w:val="32"/>
          <w:szCs w:val="32"/>
          <w:lang w:val="en-US"/>
        </w:rPr>
        <w:t>S</w:t>
      </w:r>
      <w:r>
        <w:rPr>
          <w:rFonts w:hint="default" w:ascii="Times New Roman" w:hAnsi="Times New Roman" w:cs="Times New Roman"/>
          <w:sz w:val="32"/>
          <w:szCs w:val="32"/>
        </w:rPr>
        <w:t>ơ đồ luồng dữ liệu</w:t>
      </w:r>
      <w:bookmarkEnd w:id="132"/>
      <w:bookmarkEnd w:id="133"/>
      <w:bookmarkEnd w:id="134"/>
      <w:bookmarkEnd w:id="135"/>
      <w:bookmarkEnd w:id="136"/>
      <w:bookmarkEnd w:id="137"/>
      <w:bookmarkEnd w:id="138"/>
      <w:bookmarkEnd w:id="139"/>
    </w:p>
    <w:p w14:paraId="04211B39">
      <w:pPr>
        <w:spacing w:line="240" w:lineRule="auto"/>
        <w:outlineLvl w:val="9"/>
        <w:rPr>
          <w:rFonts w:hint="default" w:ascii="Times New Roman" w:hAnsi="Times New Roman" w:cs="Times New Roman"/>
          <w:sz w:val="28"/>
          <w:szCs w:val="28"/>
        </w:rPr>
      </w:pPr>
      <w:r>
        <w:rPr>
          <w:rFonts w:hint="default" w:ascii="Times New Roman" w:hAnsi="Times New Roman" w:cs="Times New Roman"/>
          <w:sz w:val="28"/>
          <w:szCs w:val="28"/>
        </w:rPr>
        <w:t>Sơ đồ luồng dữ liệu mô tả cách thông tin di chuyển trong hệ thống, bao gồm các kho dữ liệu và luồng dữ liệu vào ra. Các kho dữ liệu bao gồm kho thuốc</w:t>
      </w:r>
      <w:r>
        <w:rPr>
          <w:rFonts w:hint="default" w:ascii="Times New Roman" w:hAnsi="Times New Roman" w:cs="Times New Roman"/>
          <w:sz w:val="28"/>
          <w:szCs w:val="28"/>
          <w:lang w:val="en-US"/>
        </w:rPr>
        <w:t>, nhóm thuốc,</w:t>
      </w:r>
      <w:r>
        <w:rPr>
          <w:rFonts w:hint="default" w:ascii="Times New Roman" w:hAnsi="Times New Roman" w:cs="Times New Roman"/>
          <w:sz w:val="28"/>
          <w:szCs w:val="28"/>
        </w:rPr>
        <w:t xml:space="preserve"> kho lô thuốc. Dữ liệu vào</w:t>
      </w:r>
      <w:r>
        <w:rPr>
          <w:rFonts w:hint="default" w:ascii="Times New Roman" w:hAnsi="Times New Roman" w:cs="Times New Roman"/>
          <w:sz w:val="28"/>
          <w:szCs w:val="28"/>
          <w:lang w:val="en-US"/>
        </w:rPr>
        <w:t xml:space="preserve"> ra</w:t>
      </w:r>
      <w:r>
        <w:rPr>
          <w:rFonts w:hint="default" w:ascii="Times New Roman" w:hAnsi="Times New Roman" w:cs="Times New Roman"/>
          <w:sz w:val="28"/>
          <w:szCs w:val="28"/>
        </w:rPr>
        <w:t xml:space="preserve"> bao gồm thông tin về thuốc</w:t>
      </w:r>
      <w:r>
        <w:rPr>
          <w:rFonts w:hint="default" w:ascii="Times New Roman" w:hAnsi="Times New Roman" w:cs="Times New Roman"/>
          <w:sz w:val="28"/>
          <w:szCs w:val="28"/>
          <w:lang w:val="en-US"/>
        </w:rPr>
        <w:t>, nhóm thuốc</w:t>
      </w:r>
      <w:r>
        <w:rPr>
          <w:rFonts w:hint="default" w:ascii="Times New Roman" w:hAnsi="Times New Roman" w:cs="Times New Roman"/>
          <w:sz w:val="28"/>
          <w:szCs w:val="28"/>
        </w:rPr>
        <w:t xml:space="preserve"> và lô thuốc</w:t>
      </w: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các báo cáo thống kê.</w:t>
      </w:r>
    </w:p>
    <w:p w14:paraId="5843272D">
      <w:pPr>
        <w:spacing w:line="240" w:lineRule="auto"/>
        <w:outlineLvl w:val="9"/>
        <w:rPr>
          <w:rFonts w:hint="default" w:ascii="Times New Roman" w:hAnsi="Times New Roman" w:cs="Times New Roman"/>
          <w:sz w:val="28"/>
          <w:szCs w:val="28"/>
        </w:rPr>
      </w:pPr>
    </w:p>
    <w:p w14:paraId="3E1BED1D">
      <w:pPr>
        <w:keepNext w:val="0"/>
        <w:keepLines w:val="0"/>
        <w:widowControl/>
        <w:suppressLineNumbers w:val="0"/>
        <w:spacing w:line="240" w:lineRule="auto"/>
        <w:outlineLvl w:val="1"/>
        <w:rPr>
          <w:rFonts w:hint="default" w:ascii="Times New Roman" w:hAnsi="Times New Roman" w:cs="Times New Roman"/>
          <w:sz w:val="28"/>
          <w:szCs w:val="28"/>
        </w:rPr>
      </w:pPr>
      <w:bookmarkStart w:id="140" w:name="_Toc30662"/>
      <w:bookmarkStart w:id="141" w:name="_Toc1380"/>
      <w:bookmarkStart w:id="142" w:name="_Toc17890"/>
      <w:bookmarkStart w:id="143" w:name="_Toc7123"/>
      <w:bookmarkStart w:id="144" w:name="_Toc25933"/>
      <w:bookmarkStart w:id="145" w:name="_Toc7760"/>
      <w:r>
        <w:rPr>
          <w:rStyle w:val="36"/>
          <w:rFonts w:hint="default" w:ascii="Times New Roman" w:hAnsi="Times New Roman" w:cs="Times New Roman"/>
          <w:b/>
          <w:bCs/>
          <w:sz w:val="28"/>
          <w:szCs w:val="28"/>
        </w:rPr>
        <w:t>Sơ đồ luồng dữ liệu mức đỉnh</w:t>
      </w:r>
      <w:bookmarkEnd w:id="140"/>
      <w:bookmarkEnd w:id="141"/>
      <w:bookmarkEnd w:id="142"/>
      <w:bookmarkEnd w:id="143"/>
      <w:bookmarkEnd w:id="144"/>
      <w:bookmarkEnd w:id="145"/>
    </w:p>
    <w:p w14:paraId="2E98B0E5">
      <w:pPr>
        <w:pStyle w:val="35"/>
        <w:keepNext w:val="0"/>
        <w:keepLines w:val="0"/>
        <w:widowControl/>
        <w:suppressLineNumbers w:val="0"/>
        <w:spacing w:line="240" w:lineRule="auto"/>
        <w:jc w:val="center"/>
        <w:rPr>
          <w:rFonts w:hint="default" w:ascii="Times New Roman" w:hAnsi="Times New Roman" w:cs="Times New Roman"/>
          <w:sz w:val="28"/>
          <w:szCs w:val="28"/>
        </w:rPr>
      </w:pPr>
      <w:r>
        <w:rPr>
          <w:rFonts w:hint="default" w:ascii="Times New Roman" w:hAnsi="Times New Roman" w:cs="Times New Roman"/>
        </w:rPr>
        <w:drawing>
          <wp:inline distT="0" distB="0" distL="114300" distR="114300">
            <wp:extent cx="5481955" cy="3150235"/>
            <wp:effectExtent l="0" t="0" r="4445" b="44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3"/>
                    <a:stretch>
                      <a:fillRect/>
                    </a:stretch>
                  </pic:blipFill>
                  <pic:spPr>
                    <a:xfrm>
                      <a:off x="0" y="0"/>
                      <a:ext cx="5481955" cy="3150235"/>
                    </a:xfrm>
                    <a:prstGeom prst="rect">
                      <a:avLst/>
                    </a:prstGeom>
                    <a:noFill/>
                    <a:ln>
                      <a:noFill/>
                    </a:ln>
                  </pic:spPr>
                </pic:pic>
              </a:graphicData>
            </a:graphic>
          </wp:inline>
        </w:drawing>
      </w:r>
    </w:p>
    <w:p w14:paraId="2B50FB9B">
      <w:pPr>
        <w:pStyle w:val="16"/>
        <w:keepNext w:val="0"/>
        <w:keepLines w:val="0"/>
        <w:widowControl/>
        <w:suppressLineNumbers w:val="0"/>
        <w:spacing w:line="240" w:lineRule="auto"/>
        <w:jc w:val="center"/>
        <w:rPr>
          <w:rFonts w:hint="default" w:ascii="Times New Roman" w:hAnsi="Times New Roman" w:cs="Times New Roman"/>
          <w:b w:val="0"/>
          <w:bCs w:val="0"/>
          <w:color w:val="auto"/>
          <w:sz w:val="28"/>
          <w:szCs w:val="28"/>
          <w:lang w:val="en-US"/>
        </w:rPr>
      </w:pPr>
      <w:r>
        <w:rPr>
          <w:rFonts w:hint="default" w:ascii="Times New Roman" w:hAnsi="Times New Roman" w:cs="Times New Roman"/>
          <w:b w:val="0"/>
          <w:bCs w:val="0"/>
          <w:color w:val="auto"/>
          <w:sz w:val="28"/>
          <w:szCs w:val="28"/>
        </w:rPr>
        <w:t xml:space="preserve">Image </w:t>
      </w: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color w:val="auto"/>
          <w:sz w:val="28"/>
          <w:szCs w:val="28"/>
        </w:rPr>
        <w:instrText xml:space="preserve"> SEQ Image \* ARABIC </w:instrText>
      </w:r>
      <w:r>
        <w:rPr>
          <w:rFonts w:hint="default" w:ascii="Times New Roman" w:hAnsi="Times New Roman" w:cs="Times New Roman"/>
          <w:b w:val="0"/>
          <w:bCs w:val="0"/>
          <w:color w:val="auto"/>
          <w:sz w:val="28"/>
          <w:szCs w:val="28"/>
        </w:rPr>
        <w:fldChar w:fldCharType="separate"/>
      </w:r>
      <w:r>
        <w:rPr>
          <w:rFonts w:hint="default" w:ascii="Times New Roman" w:hAnsi="Times New Roman" w:cs="Times New Roman"/>
          <w:b w:val="0"/>
          <w:bCs w:val="0"/>
          <w:color w:val="auto"/>
          <w:sz w:val="28"/>
          <w:szCs w:val="28"/>
        </w:rPr>
        <w:t>3</w:t>
      </w:r>
      <w:r>
        <w:rPr>
          <w:rFonts w:hint="default" w:ascii="Times New Roman" w:hAnsi="Times New Roman" w:cs="Times New Roman"/>
          <w:b w:val="0"/>
          <w:bCs w:val="0"/>
          <w:color w:val="auto"/>
          <w:sz w:val="28"/>
          <w:szCs w:val="28"/>
        </w:rPr>
        <w:fldChar w:fldCharType="end"/>
      </w:r>
      <w:r>
        <w:rPr>
          <w:rFonts w:hint="default" w:ascii="Times New Roman" w:hAnsi="Times New Roman" w:cs="Times New Roman"/>
          <w:b w:val="0"/>
          <w:bCs w:val="0"/>
          <w:color w:val="auto"/>
          <w:sz w:val="28"/>
          <w:szCs w:val="28"/>
          <w:lang w:val="en-US"/>
        </w:rPr>
        <w:t>: Sơ đồ luồng dữ liệu mức đỉnh</w:t>
      </w:r>
    </w:p>
    <w:p w14:paraId="6F314AFC">
      <w:pPr>
        <w:rPr>
          <w:rFonts w:hint="default" w:ascii="Times New Roman" w:hAnsi="Times New Roman" w:cs="Times New Roman"/>
          <w:lang w:val="en-US"/>
        </w:rPr>
      </w:pPr>
    </w:p>
    <w:p w14:paraId="2A9B2C0B">
      <w:pPr>
        <w:keepNext w:val="0"/>
        <w:keepLines w:val="0"/>
        <w:widowControl/>
        <w:numPr>
          <w:ilvl w:val="0"/>
          <w:numId w:val="15"/>
        </w:numPr>
        <w:suppressLineNumbers w:val="0"/>
        <w:spacing w:before="0" w:beforeAutospacing="1" w:after="0" w:afterAutospacing="1" w:line="240" w:lineRule="auto"/>
        <w:ind w:left="720" w:hanging="360"/>
        <w:rPr>
          <w:rFonts w:hint="default" w:ascii="Times New Roman" w:hAnsi="Times New Roman" w:cs="Times New Roman"/>
          <w:b w:val="0"/>
          <w:bCs w:val="0"/>
          <w:sz w:val="28"/>
          <w:szCs w:val="28"/>
        </w:rPr>
      </w:pPr>
      <w:r>
        <w:rPr>
          <w:rStyle w:val="36"/>
          <w:rFonts w:hint="default" w:ascii="Times New Roman" w:hAnsi="Times New Roman" w:cs="Times New Roman"/>
          <w:b w:val="0"/>
          <w:bCs w:val="0"/>
          <w:sz w:val="28"/>
          <w:szCs w:val="28"/>
          <w:lang w:val="en-US"/>
        </w:rPr>
        <w:t>Người quản trị</w:t>
      </w:r>
      <w:r>
        <w:rPr>
          <w:rFonts w:hint="default" w:ascii="Times New Roman" w:hAnsi="Times New Roman" w:cs="Times New Roman"/>
          <w:b w:val="0"/>
          <w:bCs w:val="0"/>
          <w:sz w:val="28"/>
          <w:szCs w:val="28"/>
        </w:rPr>
        <w:t xml:space="preserve"> tương tác với hệ thống thông qua các yêu cầu liên quan đến việc quản lý thuốc, lô thuốc, nhóm thuốc và tạo báo cáo.</w:t>
      </w:r>
    </w:p>
    <w:p w14:paraId="25156E6D">
      <w:pPr>
        <w:keepNext w:val="0"/>
        <w:keepLines w:val="0"/>
        <w:widowControl/>
        <w:numPr>
          <w:ilvl w:val="0"/>
          <w:numId w:val="15"/>
        </w:numPr>
        <w:suppressLineNumbers w:val="0"/>
        <w:spacing w:before="0" w:beforeAutospacing="1" w:after="0" w:afterAutospacing="1" w:line="240" w:lineRule="auto"/>
        <w:ind w:left="720" w:hanging="360"/>
        <w:rPr>
          <w:rFonts w:hint="default" w:ascii="Times New Roman" w:hAnsi="Times New Roman" w:cs="Times New Roman"/>
          <w:b w:val="0"/>
          <w:bCs w:val="0"/>
          <w:sz w:val="28"/>
          <w:szCs w:val="28"/>
        </w:rPr>
      </w:pPr>
      <w:r>
        <w:rPr>
          <w:rStyle w:val="36"/>
          <w:rFonts w:hint="default" w:ascii="Times New Roman" w:hAnsi="Times New Roman" w:cs="Times New Roman"/>
          <w:b w:val="0"/>
          <w:bCs w:val="0"/>
          <w:sz w:val="28"/>
          <w:szCs w:val="28"/>
        </w:rPr>
        <w:t xml:space="preserve">Hệ </w:t>
      </w:r>
      <w:r>
        <w:rPr>
          <w:rStyle w:val="36"/>
          <w:rFonts w:hint="default" w:ascii="Times New Roman" w:hAnsi="Times New Roman" w:cs="Times New Roman"/>
          <w:b w:val="0"/>
          <w:bCs w:val="0"/>
          <w:sz w:val="28"/>
          <w:szCs w:val="28"/>
          <w:lang w:val="en-US"/>
        </w:rPr>
        <w:t>t</w:t>
      </w:r>
      <w:r>
        <w:rPr>
          <w:rStyle w:val="36"/>
          <w:rFonts w:hint="default" w:ascii="Times New Roman" w:hAnsi="Times New Roman" w:cs="Times New Roman"/>
          <w:b w:val="0"/>
          <w:bCs w:val="0"/>
          <w:sz w:val="28"/>
          <w:szCs w:val="28"/>
        </w:rPr>
        <w:t>hống</w:t>
      </w:r>
      <w:r>
        <w:rPr>
          <w:rFonts w:hint="default" w:ascii="Times New Roman" w:hAnsi="Times New Roman" w:cs="Times New Roman"/>
          <w:b w:val="0"/>
          <w:bCs w:val="0"/>
          <w:sz w:val="28"/>
          <w:szCs w:val="28"/>
        </w:rPr>
        <w:t xml:space="preserve"> nhận các yêu cầu này, xử lý và tương tác với các </w:t>
      </w:r>
      <w:r>
        <w:rPr>
          <w:rStyle w:val="36"/>
          <w:rFonts w:hint="default" w:ascii="Times New Roman" w:hAnsi="Times New Roman" w:cs="Times New Roman"/>
          <w:b w:val="0"/>
          <w:bCs w:val="0"/>
          <w:sz w:val="28"/>
          <w:szCs w:val="28"/>
        </w:rPr>
        <w:t>kho dữ liệu</w:t>
      </w:r>
      <w:r>
        <w:rPr>
          <w:rFonts w:hint="default" w:ascii="Times New Roman" w:hAnsi="Times New Roman" w:cs="Times New Roman"/>
          <w:b w:val="0"/>
          <w:bCs w:val="0"/>
          <w:sz w:val="28"/>
          <w:szCs w:val="28"/>
        </w:rPr>
        <w:t xml:space="preserve"> tương ứng để lưu trữ hoặc truy xuất dữ liệu.</w:t>
      </w:r>
    </w:p>
    <w:p w14:paraId="19721474">
      <w:pPr>
        <w:keepNext w:val="0"/>
        <w:keepLines w:val="0"/>
        <w:widowControl/>
        <w:numPr>
          <w:ilvl w:val="0"/>
          <w:numId w:val="15"/>
        </w:numPr>
        <w:suppressLineNumbers w:val="0"/>
        <w:spacing w:before="0" w:beforeAutospacing="1" w:after="0" w:afterAutospacing="1" w:line="240" w:lineRule="auto"/>
        <w:ind w:left="720" w:hanging="36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Kết quả sẽ được trả về cho </w:t>
      </w:r>
      <w:r>
        <w:rPr>
          <w:rStyle w:val="36"/>
          <w:rFonts w:hint="default" w:ascii="Times New Roman" w:hAnsi="Times New Roman" w:cs="Times New Roman"/>
          <w:b w:val="0"/>
          <w:bCs w:val="0"/>
          <w:sz w:val="28"/>
          <w:szCs w:val="28"/>
          <w:lang w:val="en-US"/>
        </w:rPr>
        <w:t>người quản trị</w:t>
      </w:r>
      <w:r>
        <w:rPr>
          <w:rFonts w:hint="default" w:ascii="Times New Roman" w:hAnsi="Times New Roman" w:cs="Times New Roman"/>
          <w:b w:val="0"/>
          <w:bCs w:val="0"/>
          <w:sz w:val="28"/>
          <w:szCs w:val="28"/>
        </w:rPr>
        <w:t xml:space="preserve"> thông qua giao diện người dùng.</w:t>
      </w:r>
    </w:p>
    <w:p w14:paraId="59302A56">
      <w:pPr>
        <w:keepNext w:val="0"/>
        <w:keepLines w:val="0"/>
        <w:widowControl/>
        <w:suppressLineNumbers w:val="0"/>
        <w:spacing w:after="0" w:afterAutospacing="0" w:line="240" w:lineRule="auto"/>
        <w:outlineLvl w:val="1"/>
        <w:rPr>
          <w:rStyle w:val="36"/>
          <w:rFonts w:hint="default" w:ascii="Times New Roman" w:hAnsi="Times New Roman" w:cs="Times New Roman"/>
          <w:b/>
          <w:bCs/>
          <w:sz w:val="28"/>
          <w:szCs w:val="28"/>
        </w:rPr>
      </w:pPr>
      <w:bookmarkStart w:id="146" w:name="_Toc21801"/>
      <w:bookmarkStart w:id="147" w:name="_Toc16426"/>
      <w:bookmarkStart w:id="148" w:name="_Toc15122"/>
      <w:bookmarkStart w:id="149" w:name="_Toc32359"/>
      <w:bookmarkStart w:id="150" w:name="_Toc28439"/>
      <w:bookmarkStart w:id="151" w:name="_Toc2638"/>
      <w:r>
        <w:rPr>
          <w:rStyle w:val="36"/>
          <w:rFonts w:hint="default" w:ascii="Times New Roman" w:hAnsi="Times New Roman" w:cs="Times New Roman"/>
          <w:b/>
          <w:bCs/>
          <w:sz w:val="28"/>
          <w:szCs w:val="28"/>
        </w:rPr>
        <w:t>Luồng dữ liệu vào ra của hệ thống</w:t>
      </w:r>
      <w:bookmarkEnd w:id="146"/>
      <w:bookmarkEnd w:id="147"/>
      <w:bookmarkEnd w:id="148"/>
      <w:bookmarkEnd w:id="149"/>
      <w:bookmarkEnd w:id="150"/>
      <w:bookmarkEnd w:id="151"/>
    </w:p>
    <w:p w14:paraId="76A6A33E">
      <w:pPr>
        <w:keepNext w:val="0"/>
        <w:keepLines w:val="0"/>
        <w:widowControl/>
        <w:numPr>
          <w:ilvl w:val="1"/>
          <w:numId w:val="16"/>
        </w:numPr>
        <w:suppressLineNumbers w:val="0"/>
        <w:spacing w:before="53" w:beforeLines="14" w:beforeAutospacing="0" w:after="0" w:afterAutospacing="0" w:line="240" w:lineRule="auto"/>
        <w:ind w:left="1440" w:hanging="360"/>
        <w:outlineLvl w:val="0"/>
        <w:rPr>
          <w:rFonts w:hint="default" w:ascii="Times New Roman" w:hAnsi="Times New Roman" w:cs="Times New Roman"/>
          <w:b w:val="0"/>
          <w:bCs w:val="0"/>
          <w:sz w:val="28"/>
          <w:szCs w:val="28"/>
        </w:rPr>
      </w:pPr>
      <w:bookmarkStart w:id="152" w:name="_Toc19274"/>
      <w:bookmarkStart w:id="153" w:name="_Toc14618"/>
      <w:bookmarkStart w:id="154" w:name="_Toc1161"/>
      <w:bookmarkStart w:id="155" w:name="_Toc22389"/>
      <w:bookmarkStart w:id="156" w:name="_Toc29656"/>
      <w:bookmarkStart w:id="157" w:name="_Toc27778"/>
      <w:bookmarkStart w:id="158" w:name="_Toc15762"/>
      <w:r>
        <w:rPr>
          <w:rStyle w:val="36"/>
          <w:rFonts w:hint="default" w:ascii="Times New Roman" w:hAnsi="Times New Roman" w:cs="Times New Roman"/>
          <w:b w:val="0"/>
          <w:bCs w:val="0"/>
          <w:sz w:val="28"/>
          <w:szCs w:val="28"/>
        </w:rPr>
        <w:t>Dữ liệu vào:</w:t>
      </w:r>
      <w:bookmarkEnd w:id="152"/>
      <w:bookmarkEnd w:id="153"/>
      <w:bookmarkEnd w:id="154"/>
      <w:bookmarkEnd w:id="155"/>
      <w:bookmarkEnd w:id="156"/>
      <w:bookmarkEnd w:id="157"/>
      <w:bookmarkEnd w:id="158"/>
    </w:p>
    <w:p w14:paraId="6B5E379F">
      <w:pPr>
        <w:keepNext w:val="0"/>
        <w:keepLines w:val="0"/>
        <w:widowControl/>
        <w:numPr>
          <w:ilvl w:val="0"/>
          <w:numId w:val="17"/>
        </w:numPr>
        <w:suppressLineNumbers w:val="0"/>
        <w:tabs>
          <w:tab w:val="clear" w:pos="420"/>
        </w:tabs>
        <w:spacing w:beforeAutospacing="0" w:after="0" w:afterAutospacing="1" w:line="240" w:lineRule="auto"/>
        <w:ind w:left="2160" w:leftChars="0" w:hanging="360" w:firstLineChars="0"/>
        <w:outlineLvl w:val="9"/>
        <w:rPr>
          <w:rFonts w:hint="default" w:ascii="Times New Roman" w:hAnsi="Times New Roman" w:cs="Times New Roman"/>
          <w:sz w:val="28"/>
          <w:szCs w:val="28"/>
        </w:rPr>
      </w:pPr>
      <w:r>
        <w:rPr>
          <w:rFonts w:hint="default" w:ascii="Times New Roman" w:hAnsi="Times New Roman" w:cs="Times New Roman"/>
          <w:sz w:val="28"/>
          <w:szCs w:val="28"/>
        </w:rPr>
        <w:t xml:space="preserve">Yêu cầu từ </w:t>
      </w: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w:t>
      </w:r>
    </w:p>
    <w:p w14:paraId="169A9708">
      <w:pPr>
        <w:keepNext w:val="0"/>
        <w:keepLines w:val="0"/>
        <w:widowControl/>
        <w:numPr>
          <w:ilvl w:val="0"/>
          <w:numId w:val="17"/>
        </w:numPr>
        <w:suppressLineNumbers w:val="0"/>
        <w:tabs>
          <w:tab w:val="clear" w:pos="420"/>
        </w:tabs>
        <w:spacing w:before="0" w:beforeAutospacing="1" w:after="0" w:afterAutospacing="0" w:line="240" w:lineRule="auto"/>
        <w:ind w:left="2160" w:leftChars="0" w:hanging="360" w:firstLineChars="0"/>
        <w:outlineLvl w:val="9"/>
        <w:rPr>
          <w:rFonts w:hint="default" w:ascii="Times New Roman" w:hAnsi="Times New Roman" w:cs="Times New Roman"/>
          <w:sz w:val="28"/>
          <w:szCs w:val="28"/>
        </w:rPr>
      </w:pPr>
      <w:r>
        <w:rPr>
          <w:rFonts w:hint="default" w:ascii="Times New Roman" w:hAnsi="Times New Roman" w:cs="Times New Roman"/>
          <w:sz w:val="28"/>
          <w:szCs w:val="28"/>
        </w:rPr>
        <w:t xml:space="preserve">Dữ liệu cần lưu trữ </w:t>
      </w:r>
      <w:r>
        <w:rPr>
          <w:rFonts w:hint="default" w:ascii="Times New Roman" w:hAnsi="Times New Roman" w:cs="Times New Roman"/>
          <w:sz w:val="28"/>
          <w:szCs w:val="28"/>
          <w:lang w:val="en-US"/>
        </w:rPr>
        <w:t xml:space="preserve">hoặc cập nhật của </w:t>
      </w:r>
      <w:r>
        <w:rPr>
          <w:rFonts w:hint="default" w:ascii="Times New Roman" w:hAnsi="Times New Roman" w:cs="Times New Roman"/>
          <w:sz w:val="28"/>
          <w:szCs w:val="28"/>
        </w:rPr>
        <w:t>kho dữ liệu.</w:t>
      </w:r>
    </w:p>
    <w:p w14:paraId="0242B50D">
      <w:pPr>
        <w:keepNext w:val="0"/>
        <w:keepLines w:val="0"/>
        <w:widowControl/>
        <w:numPr>
          <w:ilvl w:val="1"/>
          <w:numId w:val="16"/>
        </w:numPr>
        <w:suppressLineNumbers w:val="0"/>
        <w:spacing w:beforeAutospacing="0" w:after="54" w:afterLines="15" w:afterAutospacing="0" w:line="240" w:lineRule="auto"/>
        <w:ind w:left="1440" w:hanging="360"/>
        <w:outlineLvl w:val="0"/>
        <w:rPr>
          <w:rFonts w:hint="default" w:ascii="Times New Roman" w:hAnsi="Times New Roman" w:cs="Times New Roman"/>
          <w:b w:val="0"/>
          <w:bCs w:val="0"/>
          <w:sz w:val="28"/>
          <w:szCs w:val="28"/>
        </w:rPr>
      </w:pPr>
      <w:bookmarkStart w:id="159" w:name="_Toc15550"/>
      <w:bookmarkStart w:id="160" w:name="_Toc14548"/>
      <w:bookmarkStart w:id="161" w:name="_Toc10035"/>
      <w:bookmarkStart w:id="162" w:name="_Toc11167"/>
      <w:bookmarkStart w:id="163" w:name="_Toc13943"/>
      <w:bookmarkStart w:id="164" w:name="_Toc15658"/>
      <w:bookmarkStart w:id="165" w:name="_Toc13178"/>
      <w:r>
        <w:rPr>
          <w:rStyle w:val="36"/>
          <w:rFonts w:hint="default" w:ascii="Times New Roman" w:hAnsi="Times New Roman" w:cs="Times New Roman"/>
          <w:b w:val="0"/>
          <w:bCs w:val="0"/>
          <w:sz w:val="28"/>
          <w:szCs w:val="28"/>
        </w:rPr>
        <w:t>Dữ liệu ra:</w:t>
      </w:r>
      <w:bookmarkEnd w:id="159"/>
      <w:bookmarkEnd w:id="160"/>
      <w:bookmarkEnd w:id="161"/>
      <w:bookmarkEnd w:id="162"/>
      <w:bookmarkEnd w:id="163"/>
      <w:bookmarkEnd w:id="164"/>
      <w:bookmarkEnd w:id="165"/>
    </w:p>
    <w:p w14:paraId="0C38948B">
      <w:pPr>
        <w:keepNext w:val="0"/>
        <w:keepLines w:val="0"/>
        <w:widowControl/>
        <w:numPr>
          <w:ilvl w:val="0"/>
          <w:numId w:val="18"/>
        </w:numPr>
        <w:suppressLineNumbers w:val="0"/>
        <w:tabs>
          <w:tab w:val="clear" w:pos="420"/>
        </w:tabs>
        <w:spacing w:before="0" w:beforeAutospacing="1" w:after="0" w:afterAutospacing="1" w:line="240" w:lineRule="auto"/>
        <w:ind w:left="2160" w:leftChars="0" w:hanging="360" w:firstLineChars="0"/>
        <w:outlineLvl w:val="9"/>
        <w:rPr>
          <w:rFonts w:hint="default" w:ascii="Times New Roman" w:hAnsi="Times New Roman" w:cs="Times New Roman"/>
          <w:sz w:val="28"/>
          <w:szCs w:val="28"/>
        </w:rPr>
      </w:pPr>
      <w:r>
        <w:rPr>
          <w:rFonts w:hint="default" w:ascii="Times New Roman" w:hAnsi="Times New Roman" w:cs="Times New Roman"/>
          <w:sz w:val="28"/>
          <w:szCs w:val="28"/>
        </w:rPr>
        <w:t xml:space="preserve">Cung cấp dữ liệu cho </w:t>
      </w: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 xml:space="preserve"> theo yêu cầu (kết quả tìm kiếm, báo cáo, danh sách thuốc, thông tin lô thuốc).</w:t>
      </w:r>
    </w:p>
    <w:p w14:paraId="7AA01B22">
      <w:pPr>
        <w:pStyle w:val="3"/>
        <w:spacing w:line="240" w:lineRule="auto"/>
        <w:outlineLvl w:val="1"/>
        <w:rPr>
          <w:rFonts w:hint="default" w:ascii="Times New Roman" w:hAnsi="Times New Roman" w:cs="Times New Roman"/>
          <w:sz w:val="32"/>
          <w:szCs w:val="32"/>
          <w:lang w:val="en-US"/>
        </w:rPr>
      </w:pPr>
      <w:bookmarkStart w:id="166" w:name="_Toc7730"/>
      <w:bookmarkStart w:id="167" w:name="_Toc2313"/>
      <w:bookmarkStart w:id="168" w:name="_Toc29477"/>
      <w:bookmarkStart w:id="169" w:name="_Toc12590"/>
      <w:bookmarkStart w:id="170" w:name="_Toc5027"/>
      <w:bookmarkStart w:id="171" w:name="_Toc15862"/>
      <w:bookmarkStart w:id="172" w:name="_Toc16889"/>
      <w:bookmarkStart w:id="173" w:name="_Toc598"/>
      <w:r>
        <w:rPr>
          <w:rFonts w:hint="default" w:ascii="Times New Roman" w:hAnsi="Times New Roman" w:cs="Times New Roman"/>
          <w:sz w:val="32"/>
          <w:szCs w:val="32"/>
        </w:rPr>
        <w:t xml:space="preserve">2.4 </w:t>
      </w:r>
      <w:r>
        <w:rPr>
          <w:rFonts w:hint="default" w:ascii="Times New Roman" w:hAnsi="Times New Roman" w:cs="Times New Roman"/>
          <w:sz w:val="32"/>
          <w:szCs w:val="32"/>
          <w:lang w:val="en-US"/>
        </w:rPr>
        <w:t>Sơ đồ luồng dữ liệu mức dưới đỉnh</w:t>
      </w:r>
      <w:bookmarkEnd w:id="166"/>
      <w:bookmarkEnd w:id="167"/>
      <w:bookmarkEnd w:id="168"/>
      <w:bookmarkEnd w:id="169"/>
      <w:bookmarkEnd w:id="170"/>
      <w:bookmarkEnd w:id="171"/>
      <w:bookmarkEnd w:id="172"/>
      <w:bookmarkEnd w:id="173"/>
    </w:p>
    <w:p w14:paraId="1E86F2D8">
      <w:pPr>
        <w:pStyle w:val="35"/>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Sơ đồ luồng dữ liệu dưới mức đỉnh chi tiết hóa các chức năng chính của hệ thống được mô tả trong sơ đồ mức đỉnh. Nó cho thấy các quy trình con, cách chúng tương tác với nhau, và cách chúng liên kết với các kho dữ liệu và tác nhân ngoài.</w:t>
      </w:r>
    </w:p>
    <w:p w14:paraId="2F4F01A1">
      <w:pPr>
        <w:keepNext w:val="0"/>
        <w:keepLines w:val="0"/>
        <w:widowControl/>
        <w:suppressLineNumbers w:val="0"/>
        <w:spacing w:line="240" w:lineRule="auto"/>
        <w:outlineLvl w:val="9"/>
        <w:rPr>
          <w:rFonts w:hint="default" w:ascii="Times New Roman" w:hAnsi="Times New Roman" w:cs="Times New Roman"/>
          <w:sz w:val="28"/>
          <w:szCs w:val="28"/>
        </w:rPr>
      </w:pPr>
      <w:r>
        <w:rPr>
          <w:rStyle w:val="36"/>
          <w:rFonts w:hint="default" w:ascii="Times New Roman" w:hAnsi="Times New Roman" w:cs="Times New Roman"/>
          <w:b/>
          <w:bCs/>
          <w:sz w:val="28"/>
          <w:szCs w:val="28"/>
        </w:rPr>
        <w:t>Các chức năng chính và quy trình con</w:t>
      </w:r>
    </w:p>
    <w:p w14:paraId="04602E64">
      <w:pPr>
        <w:pStyle w:val="35"/>
        <w:keepNext w:val="0"/>
        <w:keepLines w:val="0"/>
        <w:widowControl/>
        <w:numPr>
          <w:ilvl w:val="0"/>
          <w:numId w:val="0"/>
        </w:numPr>
        <w:suppressLineNumbers w:val="0"/>
        <w:spacing w:line="240" w:lineRule="auto"/>
        <w:ind w:leftChars="0" w:right="0" w:rightChars="0"/>
        <w:outlineLvl w:val="2"/>
        <w:rPr>
          <w:rStyle w:val="36"/>
          <w:rFonts w:hint="default" w:ascii="Times New Roman" w:hAnsi="Times New Roman" w:cs="Times New Roman"/>
          <w:b w:val="0"/>
          <w:bCs w:val="0"/>
          <w:color w:val="0000FF"/>
          <w:sz w:val="28"/>
          <w:szCs w:val="28"/>
        </w:rPr>
      </w:pPr>
      <w:bookmarkStart w:id="174" w:name="_Toc6329"/>
      <w:bookmarkStart w:id="175" w:name="_Toc24635"/>
      <w:bookmarkStart w:id="176" w:name="_Toc24514"/>
      <w:bookmarkStart w:id="177" w:name="_Toc7860"/>
      <w:bookmarkStart w:id="178" w:name="_Toc10167"/>
      <w:bookmarkStart w:id="179" w:name="_Toc9463"/>
      <w:r>
        <w:rPr>
          <w:rStyle w:val="36"/>
          <w:rFonts w:hint="default" w:ascii="Times New Roman" w:hAnsi="Times New Roman" w:cs="Times New Roman"/>
          <w:b w:val="0"/>
          <w:bCs w:val="0"/>
          <w:color w:val="4F81BD" w:themeColor="accent1"/>
          <w:sz w:val="28"/>
          <w:szCs w:val="28"/>
          <w:lang w:val="en-US"/>
          <w14:textFill>
            <w14:solidFill>
              <w14:schemeClr w14:val="accent1"/>
            </w14:solidFill>
          </w14:textFill>
        </w:rPr>
        <w:t>2.4.1 Xác thực</w:t>
      </w:r>
      <w:r>
        <w:rPr>
          <w:rStyle w:val="36"/>
          <w:rFonts w:hint="default" w:ascii="Times New Roman" w:hAnsi="Times New Roman" w:cs="Times New Roman"/>
          <w:b w:val="0"/>
          <w:bCs w:val="0"/>
          <w:color w:val="4F81BD" w:themeColor="accent1"/>
          <w:sz w:val="28"/>
          <w:szCs w:val="28"/>
          <w14:textFill>
            <w14:solidFill>
              <w14:schemeClr w14:val="accent1"/>
            </w14:solidFill>
          </w14:textFill>
        </w:rPr>
        <w:t xml:space="preserve"> người dùng</w:t>
      </w:r>
      <w:bookmarkEnd w:id="174"/>
      <w:bookmarkEnd w:id="175"/>
      <w:bookmarkEnd w:id="176"/>
      <w:bookmarkEnd w:id="177"/>
      <w:bookmarkEnd w:id="178"/>
      <w:bookmarkEnd w:id="179"/>
    </w:p>
    <w:p w14:paraId="60A6507C">
      <w:pPr>
        <w:pStyle w:val="35"/>
        <w:keepNext w:val="0"/>
        <w:keepLines w:val="0"/>
        <w:widowControl/>
        <w:suppressLineNumbers w:val="0"/>
        <w:spacing w:line="240" w:lineRule="auto"/>
        <w:ind w:left="720"/>
        <w:jc w:val="center"/>
        <w:rPr>
          <w:rStyle w:val="36"/>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260725" cy="3237865"/>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3260725" cy="3237865"/>
                    </a:xfrm>
                    <a:prstGeom prst="rect">
                      <a:avLst/>
                    </a:prstGeom>
                    <a:noFill/>
                    <a:ln>
                      <a:noFill/>
                    </a:ln>
                  </pic:spPr>
                </pic:pic>
              </a:graphicData>
            </a:graphic>
          </wp:inline>
        </w:drawing>
      </w:r>
    </w:p>
    <w:p w14:paraId="39B8386C">
      <w:pPr>
        <w:keepNext w:val="0"/>
        <w:keepLines w:val="0"/>
        <w:widowControl/>
        <w:numPr>
          <w:ilvl w:val="0"/>
          <w:numId w:val="19"/>
        </w:numPr>
        <w:suppressLineNumbers w:val="0"/>
        <w:tabs>
          <w:tab w:val="clear" w:pos="420"/>
        </w:tabs>
        <w:spacing w:before="0" w:beforeAutospacing="1" w:after="0" w:afterAutospacing="1" w:line="240" w:lineRule="auto"/>
        <w:ind w:left="2120" w:leftChars="0" w:hanging="360" w:firstLineChars="0"/>
        <w:jc w:val="left"/>
        <w:rPr>
          <w:rFonts w:hint="default" w:ascii="Times New Roman" w:hAnsi="Times New Roman" w:cs="Times New Roman"/>
          <w:sz w:val="28"/>
          <w:szCs w:val="28"/>
        </w:rPr>
      </w:pPr>
      <w:r>
        <w:rPr>
          <w:rStyle w:val="36"/>
          <w:rFonts w:hint="default" w:ascii="Times New Roman" w:hAnsi="Times New Roman" w:cs="Times New Roman"/>
          <w:sz w:val="28"/>
          <w:szCs w:val="28"/>
        </w:rPr>
        <w:t>Đăng nhập:</w:t>
      </w:r>
    </w:p>
    <w:p w14:paraId="57A008A0">
      <w:pPr>
        <w:keepNext w:val="0"/>
        <w:keepLines w:val="0"/>
        <w:widowControl/>
        <w:numPr>
          <w:ilvl w:val="3"/>
          <w:numId w:val="20"/>
        </w:numPr>
        <w:suppressLineNumbers w:val="0"/>
        <w:tabs>
          <w:tab w:val="left" w:pos="2880"/>
          <w:tab w:val="clear" w:pos="2500"/>
        </w:tabs>
        <w:spacing w:before="0" w:beforeAutospacing="1" w:after="0" w:afterAutospacing="1" w:line="240" w:lineRule="auto"/>
        <w:ind w:left="2880" w:hanging="360"/>
        <w:jc w:val="left"/>
        <w:rPr>
          <w:rFonts w:hint="default" w:ascii="Times New Roman" w:hAnsi="Times New Roman" w:cs="Times New Roman"/>
          <w:sz w:val="28"/>
          <w:szCs w:val="28"/>
        </w:rPr>
      </w:pPr>
      <w:r>
        <w:rPr>
          <w:rFonts w:hint="default" w:ascii="Times New Roman" w:hAnsi="Times New Roman" w:cs="Times New Roman"/>
          <w:sz w:val="28"/>
          <w:szCs w:val="28"/>
          <w:lang w:val="en-US"/>
        </w:rPr>
        <w:t>Khách vãng lai</w:t>
      </w:r>
      <w:r>
        <w:rPr>
          <w:rFonts w:hint="default" w:ascii="Times New Roman" w:hAnsi="Times New Roman" w:cs="Times New Roman"/>
          <w:sz w:val="28"/>
          <w:szCs w:val="28"/>
        </w:rPr>
        <w:t xml:space="preserve"> nhập thông tin đăng nhập.</w:t>
      </w:r>
    </w:p>
    <w:p w14:paraId="31F54CC5">
      <w:pPr>
        <w:keepNext w:val="0"/>
        <w:keepLines w:val="0"/>
        <w:widowControl/>
        <w:numPr>
          <w:ilvl w:val="3"/>
          <w:numId w:val="20"/>
        </w:numPr>
        <w:suppressLineNumbers w:val="0"/>
        <w:tabs>
          <w:tab w:val="left" w:pos="2880"/>
          <w:tab w:val="clear" w:pos="2500"/>
        </w:tabs>
        <w:spacing w:before="0" w:beforeAutospacing="1" w:after="0" w:afterAutospacing="1" w:line="240" w:lineRule="auto"/>
        <w:ind w:left="2880" w:hanging="360"/>
        <w:jc w:val="left"/>
        <w:rPr>
          <w:rFonts w:hint="default" w:ascii="Times New Roman" w:hAnsi="Times New Roman" w:cs="Times New Roman"/>
          <w:sz w:val="28"/>
          <w:szCs w:val="28"/>
        </w:rPr>
      </w:pPr>
      <w:r>
        <w:rPr>
          <w:rFonts w:hint="default" w:ascii="Times New Roman" w:hAnsi="Times New Roman" w:cs="Times New Roman"/>
          <w:sz w:val="28"/>
          <w:szCs w:val="28"/>
        </w:rPr>
        <w:t xml:space="preserve">Hệ thống kiểm tra thông tin trong </w:t>
      </w:r>
      <w:r>
        <w:rPr>
          <w:rStyle w:val="36"/>
          <w:rFonts w:hint="default" w:ascii="Times New Roman" w:hAnsi="Times New Roman" w:cs="Times New Roman"/>
          <w:sz w:val="28"/>
          <w:szCs w:val="28"/>
        </w:rPr>
        <w:t>user data</w:t>
      </w:r>
      <w:r>
        <w:rPr>
          <w:rStyle w:val="36"/>
          <w:rFonts w:hint="default" w:ascii="Times New Roman" w:hAnsi="Times New Roman" w:cs="Times New Roman"/>
          <w:sz w:val="28"/>
          <w:szCs w:val="28"/>
          <w:lang w:val="en-US"/>
        </w:rPr>
        <w:t>base</w:t>
      </w:r>
      <w:r>
        <w:rPr>
          <w:rFonts w:hint="default" w:ascii="Times New Roman" w:hAnsi="Times New Roman" w:cs="Times New Roman"/>
          <w:sz w:val="28"/>
          <w:szCs w:val="28"/>
        </w:rPr>
        <w:t>.</w:t>
      </w:r>
    </w:p>
    <w:p w14:paraId="6DE0973F">
      <w:pPr>
        <w:keepNext w:val="0"/>
        <w:keepLines w:val="0"/>
        <w:widowControl/>
        <w:numPr>
          <w:ilvl w:val="3"/>
          <w:numId w:val="20"/>
        </w:numPr>
        <w:suppressLineNumbers w:val="0"/>
        <w:tabs>
          <w:tab w:val="left" w:pos="2880"/>
          <w:tab w:val="clear" w:pos="2500"/>
        </w:tabs>
        <w:spacing w:before="0" w:beforeAutospacing="1" w:after="0" w:afterAutospacing="1" w:line="240" w:lineRule="auto"/>
        <w:ind w:left="2880" w:hanging="360"/>
        <w:jc w:val="left"/>
        <w:rPr>
          <w:rFonts w:hint="default" w:ascii="Times New Roman" w:hAnsi="Times New Roman" w:cs="Times New Roman"/>
          <w:sz w:val="28"/>
          <w:szCs w:val="28"/>
        </w:rPr>
      </w:pPr>
      <w:r>
        <w:rPr>
          <w:rFonts w:hint="default" w:ascii="Times New Roman" w:hAnsi="Times New Roman" w:cs="Times New Roman"/>
          <w:sz w:val="28"/>
          <w:szCs w:val="28"/>
        </w:rPr>
        <w:t xml:space="preserve">Kết quả xác thực trả về cho người </w:t>
      </w:r>
      <w:r>
        <w:rPr>
          <w:rFonts w:hint="default" w:ascii="Times New Roman" w:hAnsi="Times New Roman" w:cs="Times New Roman"/>
          <w:sz w:val="28"/>
          <w:szCs w:val="28"/>
          <w:lang w:val="en-US"/>
        </w:rPr>
        <w:t>dùng</w:t>
      </w:r>
      <w:r>
        <w:rPr>
          <w:rFonts w:hint="default" w:ascii="Times New Roman" w:hAnsi="Times New Roman" w:cs="Times New Roman"/>
          <w:sz w:val="28"/>
          <w:szCs w:val="28"/>
        </w:rPr>
        <w:t>.</w:t>
      </w:r>
    </w:p>
    <w:p w14:paraId="4829CF19">
      <w:pPr>
        <w:keepNext w:val="0"/>
        <w:keepLines w:val="0"/>
        <w:widowControl/>
        <w:numPr>
          <w:ilvl w:val="0"/>
          <w:numId w:val="19"/>
        </w:numPr>
        <w:suppressLineNumbers w:val="0"/>
        <w:tabs>
          <w:tab w:val="clear" w:pos="420"/>
        </w:tabs>
        <w:spacing w:before="0" w:beforeAutospacing="1" w:after="0" w:afterAutospacing="1" w:line="240" w:lineRule="auto"/>
        <w:ind w:left="2120" w:leftChars="0" w:hanging="360" w:firstLineChars="0"/>
        <w:jc w:val="left"/>
        <w:rPr>
          <w:rFonts w:hint="default" w:ascii="Times New Roman" w:hAnsi="Times New Roman" w:cs="Times New Roman"/>
          <w:sz w:val="28"/>
          <w:szCs w:val="28"/>
        </w:rPr>
      </w:pPr>
      <w:r>
        <w:rPr>
          <w:rStyle w:val="36"/>
          <w:rFonts w:hint="default" w:ascii="Times New Roman" w:hAnsi="Times New Roman" w:cs="Times New Roman"/>
          <w:sz w:val="28"/>
          <w:szCs w:val="28"/>
          <w:lang w:val="en-US"/>
        </w:rPr>
        <w:t>Đăng ký</w:t>
      </w:r>
      <w:r>
        <w:rPr>
          <w:rStyle w:val="36"/>
          <w:rFonts w:hint="default" w:ascii="Times New Roman" w:hAnsi="Times New Roman" w:cs="Times New Roman"/>
          <w:sz w:val="28"/>
          <w:szCs w:val="28"/>
        </w:rPr>
        <w:t>:</w:t>
      </w:r>
    </w:p>
    <w:p w14:paraId="60E2D481">
      <w:pPr>
        <w:keepNext w:val="0"/>
        <w:keepLines w:val="0"/>
        <w:widowControl/>
        <w:numPr>
          <w:ilvl w:val="3"/>
          <w:numId w:val="21"/>
        </w:numPr>
        <w:suppressLineNumbers w:val="0"/>
        <w:tabs>
          <w:tab w:val="left" w:pos="2500"/>
          <w:tab w:val="left" w:pos="2880"/>
        </w:tabs>
        <w:spacing w:before="0" w:beforeAutospacing="1" w:after="0" w:afterAutospacing="1" w:line="240" w:lineRule="auto"/>
        <w:ind w:left="2880" w:hanging="360"/>
        <w:jc w:val="left"/>
        <w:rPr>
          <w:rFonts w:hint="default" w:ascii="Times New Roman" w:hAnsi="Times New Roman" w:cs="Times New Roman"/>
          <w:sz w:val="28"/>
          <w:szCs w:val="28"/>
        </w:rPr>
      </w:pPr>
      <w:r>
        <w:rPr>
          <w:rFonts w:hint="default" w:ascii="Times New Roman" w:hAnsi="Times New Roman" w:cs="Times New Roman"/>
          <w:sz w:val="28"/>
          <w:szCs w:val="28"/>
          <w:lang w:val="en-US"/>
        </w:rPr>
        <w:t>Khách vãng lai</w:t>
      </w:r>
      <w:r>
        <w:rPr>
          <w:rFonts w:hint="default" w:ascii="Times New Roman" w:hAnsi="Times New Roman" w:cs="Times New Roman"/>
          <w:sz w:val="28"/>
          <w:szCs w:val="28"/>
        </w:rPr>
        <w:t xml:space="preserve"> nhập</w:t>
      </w:r>
      <w:r>
        <w:rPr>
          <w:rFonts w:hint="default" w:ascii="Times New Roman" w:hAnsi="Times New Roman" w:cs="Times New Roman"/>
          <w:sz w:val="28"/>
          <w:szCs w:val="28"/>
          <w:lang w:val="en-US"/>
        </w:rPr>
        <w:t xml:space="preserve"> thông tin đăng ký người dùng mới</w:t>
      </w:r>
      <w:r>
        <w:rPr>
          <w:rFonts w:hint="default" w:ascii="Times New Roman" w:hAnsi="Times New Roman" w:cs="Times New Roman"/>
          <w:sz w:val="28"/>
          <w:szCs w:val="28"/>
        </w:rPr>
        <w:t>.</w:t>
      </w:r>
    </w:p>
    <w:p w14:paraId="0419BAF5">
      <w:pPr>
        <w:keepNext w:val="0"/>
        <w:keepLines w:val="0"/>
        <w:widowControl/>
        <w:numPr>
          <w:ilvl w:val="3"/>
          <w:numId w:val="21"/>
        </w:numPr>
        <w:suppressLineNumbers w:val="0"/>
        <w:tabs>
          <w:tab w:val="left" w:pos="2500"/>
          <w:tab w:val="left" w:pos="2880"/>
        </w:tabs>
        <w:spacing w:before="0" w:beforeAutospacing="1" w:after="0" w:afterAutospacing="1" w:line="240" w:lineRule="auto"/>
        <w:ind w:left="2880" w:hanging="360"/>
        <w:jc w:val="left"/>
        <w:rPr>
          <w:rFonts w:hint="default" w:ascii="Times New Roman" w:hAnsi="Times New Roman" w:cs="Times New Roman"/>
          <w:sz w:val="28"/>
          <w:szCs w:val="28"/>
        </w:rPr>
      </w:pPr>
      <w:r>
        <w:rPr>
          <w:rFonts w:hint="default" w:ascii="Times New Roman" w:hAnsi="Times New Roman" w:cs="Times New Roman"/>
          <w:sz w:val="28"/>
          <w:szCs w:val="28"/>
        </w:rPr>
        <w:t xml:space="preserve">Hệ thống lưu trữ thông tin vào </w:t>
      </w:r>
      <w:r>
        <w:rPr>
          <w:rStyle w:val="36"/>
          <w:rFonts w:hint="default" w:ascii="Times New Roman" w:hAnsi="Times New Roman" w:cs="Times New Roman"/>
          <w:sz w:val="28"/>
          <w:szCs w:val="28"/>
        </w:rPr>
        <w:t xml:space="preserve">user </w:t>
      </w:r>
      <w:r>
        <w:rPr>
          <w:rStyle w:val="36"/>
          <w:rFonts w:hint="default" w:ascii="Times New Roman" w:hAnsi="Times New Roman" w:cs="Times New Roman"/>
          <w:sz w:val="28"/>
          <w:szCs w:val="28"/>
          <w:lang w:val="en-US"/>
        </w:rPr>
        <w:t>database</w:t>
      </w:r>
      <w:r>
        <w:rPr>
          <w:rFonts w:hint="default" w:ascii="Times New Roman" w:hAnsi="Times New Roman" w:cs="Times New Roman"/>
          <w:sz w:val="28"/>
          <w:szCs w:val="28"/>
        </w:rPr>
        <w:t>.</w:t>
      </w:r>
    </w:p>
    <w:p w14:paraId="6FE9A2E0">
      <w:pPr>
        <w:keepNext w:val="0"/>
        <w:keepLines w:val="0"/>
        <w:widowControl/>
        <w:numPr>
          <w:ilvl w:val="3"/>
          <w:numId w:val="21"/>
        </w:numPr>
        <w:suppressLineNumbers w:val="0"/>
        <w:tabs>
          <w:tab w:val="left" w:pos="2500"/>
          <w:tab w:val="left" w:pos="2880"/>
        </w:tabs>
        <w:spacing w:before="0" w:beforeAutospacing="1" w:after="0" w:afterAutospacing="1" w:line="240" w:lineRule="auto"/>
        <w:ind w:left="2880" w:hanging="360"/>
        <w:jc w:val="left"/>
        <w:rPr>
          <w:rFonts w:hint="default" w:ascii="Times New Roman" w:hAnsi="Times New Roman" w:cs="Times New Roman"/>
          <w:sz w:val="28"/>
          <w:szCs w:val="28"/>
        </w:rPr>
      </w:pPr>
      <w:r>
        <w:rPr>
          <w:rFonts w:hint="default" w:ascii="Times New Roman" w:hAnsi="Times New Roman" w:cs="Times New Roman"/>
          <w:sz w:val="28"/>
          <w:szCs w:val="28"/>
        </w:rPr>
        <w:t xml:space="preserve">Kết quả tạo tài khoản trả về cho người </w:t>
      </w:r>
      <w:r>
        <w:rPr>
          <w:rFonts w:hint="default" w:ascii="Times New Roman" w:hAnsi="Times New Roman" w:cs="Times New Roman"/>
          <w:sz w:val="28"/>
          <w:szCs w:val="28"/>
          <w:lang w:val="en-US"/>
        </w:rPr>
        <w:t>dùng</w:t>
      </w:r>
      <w:r>
        <w:rPr>
          <w:rFonts w:hint="default" w:ascii="Times New Roman" w:hAnsi="Times New Roman" w:cs="Times New Roman"/>
          <w:sz w:val="28"/>
          <w:szCs w:val="28"/>
        </w:rPr>
        <w:t>.</w:t>
      </w:r>
    </w:p>
    <w:p w14:paraId="4677ECC7">
      <w:pPr>
        <w:pStyle w:val="35"/>
        <w:keepNext w:val="0"/>
        <w:keepLines w:val="0"/>
        <w:widowControl/>
        <w:numPr>
          <w:ilvl w:val="0"/>
          <w:numId w:val="0"/>
        </w:numPr>
        <w:suppressLineNumbers w:val="0"/>
        <w:spacing w:line="240" w:lineRule="auto"/>
        <w:ind w:leftChars="0" w:right="0" w:rightChars="0"/>
        <w:rPr>
          <w:rStyle w:val="36"/>
          <w:rFonts w:hint="default" w:ascii="Times New Roman" w:hAnsi="Times New Roman" w:cs="Times New Roman"/>
          <w:b w:val="0"/>
          <w:bCs w:val="0"/>
          <w:color w:val="0000FF"/>
          <w:sz w:val="28"/>
          <w:szCs w:val="28"/>
          <w:lang w:val="en-US"/>
        </w:rPr>
      </w:pPr>
    </w:p>
    <w:p w14:paraId="643699A4">
      <w:pPr>
        <w:pStyle w:val="35"/>
        <w:keepNext w:val="0"/>
        <w:keepLines w:val="0"/>
        <w:widowControl/>
        <w:numPr>
          <w:ilvl w:val="0"/>
          <w:numId w:val="0"/>
        </w:numPr>
        <w:suppressLineNumbers w:val="0"/>
        <w:spacing w:line="240" w:lineRule="auto"/>
        <w:ind w:leftChars="0" w:right="0" w:rightChars="0"/>
        <w:outlineLvl w:val="2"/>
        <w:rPr>
          <w:rStyle w:val="36"/>
          <w:rFonts w:hint="default" w:ascii="Times New Roman" w:hAnsi="Times New Roman" w:cs="Times New Roman"/>
          <w:b w:val="0"/>
          <w:bCs w:val="0"/>
          <w:color w:val="0000FF"/>
          <w:sz w:val="28"/>
          <w:szCs w:val="28"/>
        </w:rPr>
      </w:pPr>
      <w:bookmarkStart w:id="180" w:name="_Toc24445"/>
      <w:bookmarkStart w:id="181" w:name="_Toc14998"/>
      <w:bookmarkStart w:id="182" w:name="_Toc22385"/>
      <w:bookmarkStart w:id="183" w:name="_Toc4920"/>
      <w:bookmarkStart w:id="184" w:name="_Toc6191"/>
      <w:bookmarkStart w:id="185" w:name="_Toc27813"/>
      <w:r>
        <w:rPr>
          <w:rStyle w:val="36"/>
          <w:rFonts w:hint="default" w:ascii="Times New Roman" w:hAnsi="Times New Roman" w:cs="Times New Roman"/>
          <w:b w:val="0"/>
          <w:bCs w:val="0"/>
          <w:color w:val="4F81BD" w:themeColor="accent1"/>
          <w:sz w:val="28"/>
          <w:szCs w:val="28"/>
          <w:lang w:val="en-US"/>
          <w14:textFill>
            <w14:solidFill>
              <w14:schemeClr w14:val="accent1"/>
            </w14:solidFill>
          </w14:textFill>
        </w:rPr>
        <w:t>2.4.2 Quản lý thuốc</w:t>
      </w:r>
      <w:bookmarkEnd w:id="180"/>
      <w:bookmarkEnd w:id="181"/>
      <w:bookmarkEnd w:id="182"/>
      <w:bookmarkEnd w:id="183"/>
      <w:bookmarkEnd w:id="184"/>
      <w:bookmarkEnd w:id="185"/>
    </w:p>
    <w:p w14:paraId="62C3DDFA">
      <w:pPr>
        <w:pStyle w:val="35"/>
        <w:keepNext w:val="0"/>
        <w:keepLines w:val="0"/>
        <w:widowControl/>
        <w:suppressLineNumbers w:val="0"/>
        <w:spacing w:line="240" w:lineRule="auto"/>
        <w:ind w:left="720"/>
        <w:jc w:val="center"/>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5479415" cy="4211320"/>
            <wp:effectExtent l="0" t="0" r="6985" b="1016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5"/>
                    <a:stretch>
                      <a:fillRect/>
                    </a:stretch>
                  </pic:blipFill>
                  <pic:spPr>
                    <a:xfrm>
                      <a:off x="0" y="0"/>
                      <a:ext cx="5479415" cy="4211320"/>
                    </a:xfrm>
                    <a:prstGeom prst="rect">
                      <a:avLst/>
                    </a:prstGeom>
                    <a:noFill/>
                    <a:ln>
                      <a:noFill/>
                    </a:ln>
                  </pic:spPr>
                </pic:pic>
              </a:graphicData>
            </a:graphic>
          </wp:inline>
        </w:drawing>
      </w:r>
    </w:p>
    <w:p w14:paraId="41EBCC80">
      <w:pPr>
        <w:keepNext w:val="0"/>
        <w:keepLines w:val="0"/>
        <w:widowControl/>
        <w:numPr>
          <w:ilvl w:val="0"/>
          <w:numId w:val="22"/>
        </w:numPr>
        <w:suppressLineNumbers w:val="0"/>
        <w:tabs>
          <w:tab w:val="clear" w:pos="420"/>
        </w:tabs>
        <w:spacing w:before="0" w:beforeAutospacing="1" w:after="0" w:afterAutospacing="1" w:line="240" w:lineRule="auto"/>
        <w:ind w:left="2120" w:leftChars="0" w:hanging="360" w:firstLineChars="0"/>
        <w:rPr>
          <w:rFonts w:hint="default" w:ascii="Times New Roman" w:hAnsi="Times New Roman" w:cs="Times New Roman"/>
          <w:sz w:val="28"/>
          <w:szCs w:val="28"/>
        </w:rPr>
      </w:pPr>
      <w:r>
        <w:rPr>
          <w:rStyle w:val="36"/>
          <w:rFonts w:hint="default" w:ascii="Times New Roman" w:hAnsi="Times New Roman" w:cs="Times New Roman"/>
          <w:sz w:val="28"/>
          <w:szCs w:val="28"/>
        </w:rPr>
        <w:t>Thêm thuốc mới:</w:t>
      </w:r>
    </w:p>
    <w:p w14:paraId="718D95AA">
      <w:pPr>
        <w:keepNext w:val="0"/>
        <w:keepLines w:val="0"/>
        <w:widowControl/>
        <w:numPr>
          <w:ilvl w:val="3"/>
          <w:numId w:val="23"/>
        </w:numPr>
        <w:suppressLineNumbers w:val="0"/>
        <w:tabs>
          <w:tab w:val="left" w:pos="2880"/>
          <w:tab w:val="clear" w:pos="425"/>
        </w:tabs>
        <w:spacing w:before="0" w:beforeAutospacing="1" w:after="0" w:afterAutospacing="1" w:line="240" w:lineRule="auto"/>
        <w:ind w:left="425" w:leftChars="0" w:firstLine="2095" w:firstLineChars="0"/>
        <w:rPr>
          <w:rFonts w:hint="default" w:ascii="Times New Roman" w:hAnsi="Times New Roman" w:cs="Times New Roman"/>
          <w:sz w:val="28"/>
          <w:szCs w:val="28"/>
        </w:rPr>
      </w:pP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 xml:space="preserve"> nhập thông tin thuốc mới.</w:t>
      </w:r>
    </w:p>
    <w:p w14:paraId="21CB28C2">
      <w:pPr>
        <w:keepNext w:val="0"/>
        <w:keepLines w:val="0"/>
        <w:widowControl/>
        <w:numPr>
          <w:ilvl w:val="3"/>
          <w:numId w:val="23"/>
        </w:numPr>
        <w:suppressLineNumbers w:val="0"/>
        <w:tabs>
          <w:tab w:val="left" w:pos="2880"/>
          <w:tab w:val="clear" w:pos="425"/>
        </w:tabs>
        <w:spacing w:before="0" w:beforeAutospacing="1" w:after="0" w:afterAutospacing="1" w:line="240" w:lineRule="auto"/>
        <w:ind w:left="425" w:leftChars="0" w:firstLine="2095"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Hệ thống kiểm tra dữ liệu và lưu trữ vào </w:t>
      </w:r>
      <w:r>
        <w:rPr>
          <w:rStyle w:val="36"/>
          <w:rFonts w:hint="default" w:ascii="Times New Roman" w:hAnsi="Times New Roman" w:cs="Times New Roman"/>
          <w:sz w:val="28"/>
          <w:szCs w:val="28"/>
        </w:rPr>
        <w:t xml:space="preserve">medicine </w:t>
      </w:r>
      <w:r>
        <w:rPr>
          <w:rStyle w:val="36"/>
          <w:rFonts w:hint="default" w:ascii="Times New Roman" w:hAnsi="Times New Roman" w:cs="Times New Roman"/>
          <w:sz w:val="28"/>
          <w:szCs w:val="28"/>
          <w:lang w:val="en-US"/>
        </w:rPr>
        <w:tab/>
      </w:r>
      <w:r>
        <w:rPr>
          <w:rStyle w:val="36"/>
          <w:rFonts w:hint="default" w:ascii="Times New Roman" w:hAnsi="Times New Roman" w:cs="Times New Roman"/>
          <w:sz w:val="28"/>
          <w:szCs w:val="28"/>
          <w:lang w:val="en-US"/>
        </w:rPr>
        <w:t>database</w:t>
      </w:r>
      <w:r>
        <w:rPr>
          <w:rFonts w:hint="default" w:ascii="Times New Roman" w:hAnsi="Times New Roman" w:cs="Times New Roman"/>
          <w:sz w:val="28"/>
          <w:szCs w:val="28"/>
        </w:rPr>
        <w:t>.</w:t>
      </w:r>
    </w:p>
    <w:p w14:paraId="71B76471">
      <w:pPr>
        <w:keepNext w:val="0"/>
        <w:keepLines w:val="0"/>
        <w:widowControl/>
        <w:numPr>
          <w:ilvl w:val="3"/>
          <w:numId w:val="23"/>
        </w:numPr>
        <w:suppressLineNumbers w:val="0"/>
        <w:tabs>
          <w:tab w:val="left" w:pos="2880"/>
          <w:tab w:val="clear" w:pos="425"/>
        </w:tabs>
        <w:spacing w:before="0" w:beforeAutospacing="1" w:after="0" w:afterAutospacing="1" w:line="240" w:lineRule="auto"/>
        <w:ind w:left="425" w:leftChars="0" w:firstLine="2095"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Kết quả lưu trữ trả về cho </w:t>
      </w: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w:t>
      </w:r>
    </w:p>
    <w:p w14:paraId="4C839795">
      <w:pPr>
        <w:keepNext w:val="0"/>
        <w:keepLines w:val="0"/>
        <w:widowControl/>
        <w:numPr>
          <w:ilvl w:val="0"/>
          <w:numId w:val="22"/>
        </w:numPr>
        <w:suppressLineNumbers w:val="0"/>
        <w:tabs>
          <w:tab w:val="clear" w:pos="420"/>
        </w:tabs>
        <w:spacing w:before="0" w:beforeAutospacing="1" w:after="0" w:afterAutospacing="1" w:line="240" w:lineRule="auto"/>
        <w:ind w:left="2120" w:leftChars="0" w:hanging="360" w:firstLineChars="0"/>
        <w:rPr>
          <w:rFonts w:hint="default" w:ascii="Times New Roman" w:hAnsi="Times New Roman" w:cs="Times New Roman"/>
          <w:sz w:val="28"/>
          <w:szCs w:val="28"/>
        </w:rPr>
      </w:pPr>
      <w:r>
        <w:rPr>
          <w:rStyle w:val="36"/>
          <w:rFonts w:hint="default" w:ascii="Times New Roman" w:hAnsi="Times New Roman" w:cs="Times New Roman"/>
          <w:sz w:val="28"/>
          <w:szCs w:val="28"/>
        </w:rPr>
        <w:t>Chỉnh sửa thông tin thuốc:</w:t>
      </w:r>
    </w:p>
    <w:p w14:paraId="797E4396">
      <w:pPr>
        <w:keepNext w:val="0"/>
        <w:keepLines w:val="0"/>
        <w:widowControl/>
        <w:numPr>
          <w:ilvl w:val="3"/>
          <w:numId w:val="24"/>
        </w:numPr>
        <w:suppressLineNumbers w:val="0"/>
        <w:tabs>
          <w:tab w:val="left" w:pos="2500"/>
          <w:tab w:val="left" w:pos="2880"/>
        </w:tabs>
        <w:spacing w:before="0" w:beforeAutospacing="1" w:after="0" w:afterAutospacing="1" w:line="240" w:lineRule="auto"/>
        <w:ind w:left="2880" w:hanging="360"/>
        <w:rPr>
          <w:rFonts w:hint="default" w:ascii="Times New Roman" w:hAnsi="Times New Roman" w:cs="Times New Roman"/>
          <w:sz w:val="28"/>
          <w:szCs w:val="28"/>
        </w:rPr>
      </w:pP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 xml:space="preserve"> cập nhật thông tin thuốc.</w:t>
      </w:r>
    </w:p>
    <w:p w14:paraId="344597EC">
      <w:pPr>
        <w:keepNext w:val="0"/>
        <w:keepLines w:val="0"/>
        <w:widowControl/>
        <w:numPr>
          <w:ilvl w:val="3"/>
          <w:numId w:val="24"/>
        </w:numPr>
        <w:suppressLineNumbers w:val="0"/>
        <w:tabs>
          <w:tab w:val="left" w:pos="2500"/>
          <w:tab w:val="left" w:pos="2880"/>
        </w:tabs>
        <w:spacing w:before="0" w:beforeAutospacing="1" w:after="0" w:afterAutospacing="1" w:line="240" w:lineRule="auto"/>
        <w:ind w:left="2880" w:hanging="360"/>
        <w:rPr>
          <w:rFonts w:hint="default" w:ascii="Times New Roman" w:hAnsi="Times New Roman" w:cs="Times New Roman"/>
          <w:sz w:val="28"/>
          <w:szCs w:val="28"/>
        </w:rPr>
      </w:pPr>
      <w:r>
        <w:rPr>
          <w:rFonts w:hint="default" w:ascii="Times New Roman" w:hAnsi="Times New Roman" w:cs="Times New Roman"/>
          <w:sz w:val="28"/>
          <w:szCs w:val="28"/>
        </w:rPr>
        <w:t xml:space="preserve">Hệ thống cập nhật thông tin trong </w:t>
      </w:r>
      <w:r>
        <w:rPr>
          <w:rStyle w:val="36"/>
          <w:rFonts w:hint="default" w:ascii="Times New Roman" w:hAnsi="Times New Roman" w:cs="Times New Roman"/>
          <w:sz w:val="28"/>
          <w:szCs w:val="28"/>
        </w:rPr>
        <w:t xml:space="preserve">medicine </w:t>
      </w:r>
      <w:r>
        <w:rPr>
          <w:rStyle w:val="36"/>
          <w:rFonts w:hint="default" w:ascii="Times New Roman" w:hAnsi="Times New Roman" w:cs="Times New Roman"/>
          <w:sz w:val="28"/>
          <w:szCs w:val="28"/>
          <w:lang w:val="en-US"/>
        </w:rPr>
        <w:t>database</w:t>
      </w:r>
      <w:r>
        <w:rPr>
          <w:rFonts w:hint="default" w:ascii="Times New Roman" w:hAnsi="Times New Roman" w:cs="Times New Roman"/>
          <w:sz w:val="28"/>
          <w:szCs w:val="28"/>
        </w:rPr>
        <w:t>.</w:t>
      </w:r>
    </w:p>
    <w:p w14:paraId="5C990D94">
      <w:pPr>
        <w:keepNext w:val="0"/>
        <w:keepLines w:val="0"/>
        <w:widowControl/>
        <w:numPr>
          <w:ilvl w:val="3"/>
          <w:numId w:val="24"/>
        </w:numPr>
        <w:suppressLineNumbers w:val="0"/>
        <w:tabs>
          <w:tab w:val="left" w:pos="2500"/>
          <w:tab w:val="left" w:pos="2880"/>
        </w:tabs>
        <w:spacing w:before="0" w:beforeAutospacing="1" w:after="0" w:afterAutospacing="1" w:line="240" w:lineRule="auto"/>
        <w:ind w:left="2880" w:hanging="360"/>
        <w:rPr>
          <w:rFonts w:hint="default" w:ascii="Times New Roman" w:hAnsi="Times New Roman" w:cs="Times New Roman"/>
          <w:sz w:val="28"/>
          <w:szCs w:val="28"/>
        </w:rPr>
      </w:pPr>
      <w:r>
        <w:rPr>
          <w:rFonts w:hint="default" w:ascii="Times New Roman" w:hAnsi="Times New Roman" w:cs="Times New Roman"/>
          <w:sz w:val="28"/>
          <w:szCs w:val="28"/>
        </w:rPr>
        <w:t xml:space="preserve">Kết quả cập nhật trả về cho </w:t>
      </w: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w:t>
      </w:r>
    </w:p>
    <w:p w14:paraId="0753A798">
      <w:pPr>
        <w:keepNext w:val="0"/>
        <w:keepLines w:val="0"/>
        <w:widowControl/>
        <w:numPr>
          <w:ilvl w:val="0"/>
          <w:numId w:val="22"/>
        </w:numPr>
        <w:suppressLineNumbers w:val="0"/>
        <w:tabs>
          <w:tab w:val="clear" w:pos="420"/>
        </w:tabs>
        <w:spacing w:before="0" w:beforeAutospacing="1" w:after="0" w:afterAutospacing="1" w:line="240" w:lineRule="auto"/>
        <w:ind w:left="2120" w:leftChars="0" w:hanging="360" w:firstLineChars="0"/>
        <w:rPr>
          <w:rFonts w:hint="default" w:ascii="Times New Roman" w:hAnsi="Times New Roman" w:cs="Times New Roman"/>
          <w:sz w:val="28"/>
          <w:szCs w:val="28"/>
        </w:rPr>
      </w:pPr>
      <w:r>
        <w:rPr>
          <w:rStyle w:val="36"/>
          <w:rFonts w:hint="default" w:ascii="Times New Roman" w:hAnsi="Times New Roman" w:cs="Times New Roman"/>
          <w:sz w:val="28"/>
          <w:szCs w:val="28"/>
        </w:rPr>
        <w:t>Xóa thuốc:</w:t>
      </w:r>
    </w:p>
    <w:p w14:paraId="2E2FCBFD">
      <w:pPr>
        <w:keepNext w:val="0"/>
        <w:keepLines w:val="0"/>
        <w:widowControl/>
        <w:numPr>
          <w:ilvl w:val="3"/>
          <w:numId w:val="25"/>
        </w:numPr>
        <w:suppressLineNumbers w:val="0"/>
        <w:tabs>
          <w:tab w:val="left" w:pos="2500"/>
          <w:tab w:val="left" w:pos="2880"/>
        </w:tabs>
        <w:spacing w:before="0" w:beforeAutospacing="1" w:after="0" w:afterAutospacing="1" w:line="240" w:lineRule="auto"/>
        <w:ind w:left="2880" w:hanging="360"/>
        <w:rPr>
          <w:rFonts w:hint="default" w:ascii="Times New Roman" w:hAnsi="Times New Roman" w:cs="Times New Roman"/>
          <w:sz w:val="28"/>
          <w:szCs w:val="28"/>
        </w:rPr>
      </w:pP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 xml:space="preserve"> yêu cầu xóa thuốc.</w:t>
      </w:r>
    </w:p>
    <w:p w14:paraId="1AA4C805">
      <w:pPr>
        <w:keepNext w:val="0"/>
        <w:keepLines w:val="0"/>
        <w:widowControl/>
        <w:numPr>
          <w:ilvl w:val="3"/>
          <w:numId w:val="25"/>
        </w:numPr>
        <w:suppressLineNumbers w:val="0"/>
        <w:tabs>
          <w:tab w:val="left" w:pos="2500"/>
          <w:tab w:val="left" w:pos="2880"/>
        </w:tabs>
        <w:spacing w:before="0" w:beforeAutospacing="1" w:after="0" w:afterAutospacing="1" w:line="240" w:lineRule="auto"/>
        <w:ind w:left="2880" w:hanging="360"/>
        <w:rPr>
          <w:rFonts w:hint="default" w:ascii="Times New Roman" w:hAnsi="Times New Roman" w:cs="Times New Roman"/>
          <w:sz w:val="28"/>
          <w:szCs w:val="28"/>
        </w:rPr>
      </w:pPr>
      <w:r>
        <w:rPr>
          <w:rFonts w:hint="default" w:ascii="Times New Roman" w:hAnsi="Times New Roman" w:cs="Times New Roman"/>
          <w:sz w:val="28"/>
          <w:szCs w:val="28"/>
        </w:rPr>
        <w:t xml:space="preserve">Hệ thống kiểm tra phụ thuộc và xóa dữ liệu trong </w:t>
      </w:r>
      <w:r>
        <w:rPr>
          <w:rStyle w:val="36"/>
          <w:rFonts w:hint="default" w:ascii="Times New Roman" w:hAnsi="Times New Roman" w:cs="Times New Roman"/>
          <w:sz w:val="28"/>
          <w:szCs w:val="28"/>
        </w:rPr>
        <w:t xml:space="preserve">medicine </w:t>
      </w:r>
      <w:r>
        <w:rPr>
          <w:rStyle w:val="36"/>
          <w:rFonts w:hint="default" w:ascii="Times New Roman" w:hAnsi="Times New Roman" w:cs="Times New Roman"/>
          <w:sz w:val="28"/>
          <w:szCs w:val="28"/>
          <w:lang w:val="en-US"/>
        </w:rPr>
        <w:t>database</w:t>
      </w:r>
      <w:r>
        <w:rPr>
          <w:rFonts w:hint="default" w:ascii="Times New Roman" w:hAnsi="Times New Roman" w:cs="Times New Roman"/>
          <w:sz w:val="28"/>
          <w:szCs w:val="28"/>
        </w:rPr>
        <w:t>.</w:t>
      </w:r>
    </w:p>
    <w:p w14:paraId="46006A40">
      <w:pPr>
        <w:keepNext w:val="0"/>
        <w:keepLines w:val="0"/>
        <w:widowControl/>
        <w:numPr>
          <w:ilvl w:val="3"/>
          <w:numId w:val="25"/>
        </w:numPr>
        <w:suppressLineNumbers w:val="0"/>
        <w:tabs>
          <w:tab w:val="left" w:pos="2500"/>
          <w:tab w:val="left" w:pos="2880"/>
        </w:tabs>
        <w:spacing w:before="0" w:beforeAutospacing="1" w:after="0" w:afterAutospacing="1" w:line="240" w:lineRule="auto"/>
        <w:ind w:left="2880" w:hanging="360"/>
        <w:rPr>
          <w:rStyle w:val="36"/>
          <w:rFonts w:hint="default" w:ascii="Times New Roman" w:hAnsi="Times New Roman" w:cs="Times New Roman"/>
          <w:b w:val="0"/>
          <w:bCs w:val="0"/>
          <w:color w:val="0000FF"/>
          <w:sz w:val="28"/>
          <w:szCs w:val="28"/>
        </w:rPr>
      </w:pPr>
      <w:r>
        <w:rPr>
          <w:rFonts w:hint="default" w:ascii="Times New Roman" w:hAnsi="Times New Roman" w:cs="Times New Roman"/>
          <w:sz w:val="28"/>
          <w:szCs w:val="28"/>
        </w:rPr>
        <w:t xml:space="preserve">Kết quả xóa trả về cho </w:t>
      </w: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w:t>
      </w:r>
    </w:p>
    <w:p w14:paraId="6FF02EB8">
      <w:pPr>
        <w:pStyle w:val="35"/>
        <w:keepNext w:val="0"/>
        <w:keepLines w:val="0"/>
        <w:widowControl/>
        <w:numPr>
          <w:ilvl w:val="0"/>
          <w:numId w:val="0"/>
        </w:numPr>
        <w:suppressLineNumbers w:val="0"/>
        <w:spacing w:line="240" w:lineRule="auto"/>
        <w:ind w:leftChars="0" w:right="0" w:rightChars="0"/>
        <w:outlineLvl w:val="2"/>
        <w:rPr>
          <w:rStyle w:val="36"/>
          <w:rFonts w:hint="default" w:ascii="Times New Roman" w:hAnsi="Times New Roman" w:cs="Times New Roman"/>
          <w:b w:val="0"/>
          <w:bCs w:val="0"/>
          <w:color w:val="0000FF"/>
          <w:sz w:val="28"/>
          <w:szCs w:val="28"/>
        </w:rPr>
      </w:pPr>
      <w:bookmarkStart w:id="186" w:name="_Toc16623"/>
      <w:bookmarkStart w:id="187" w:name="_Toc10015"/>
      <w:bookmarkStart w:id="188" w:name="_Toc2988"/>
      <w:bookmarkStart w:id="189" w:name="_Toc12511"/>
      <w:bookmarkStart w:id="190" w:name="_Toc23027"/>
      <w:bookmarkStart w:id="191" w:name="_Toc12125"/>
      <w:r>
        <w:rPr>
          <w:rStyle w:val="36"/>
          <w:rFonts w:hint="default" w:ascii="Times New Roman" w:hAnsi="Times New Roman" w:cs="Times New Roman"/>
          <w:b w:val="0"/>
          <w:bCs w:val="0"/>
          <w:color w:val="4F81BD" w:themeColor="accent1"/>
          <w:sz w:val="28"/>
          <w:szCs w:val="28"/>
          <w:lang w:val="en-US"/>
          <w14:textFill>
            <w14:solidFill>
              <w14:schemeClr w14:val="accent1"/>
            </w14:solidFill>
          </w14:textFill>
        </w:rPr>
        <w:t>2.4.3 Quản lý nhóm thuốc</w:t>
      </w:r>
      <w:bookmarkEnd w:id="186"/>
      <w:bookmarkEnd w:id="187"/>
      <w:bookmarkEnd w:id="188"/>
      <w:bookmarkEnd w:id="189"/>
      <w:bookmarkEnd w:id="190"/>
      <w:bookmarkEnd w:id="191"/>
    </w:p>
    <w:p w14:paraId="6C0D5BE2">
      <w:pPr>
        <w:pStyle w:val="35"/>
        <w:keepNext w:val="0"/>
        <w:keepLines w:val="0"/>
        <w:widowControl/>
        <w:suppressLineNumbers w:val="0"/>
        <w:spacing w:line="240" w:lineRule="auto"/>
        <w:ind w:left="720"/>
        <w:jc w:val="center"/>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5481955" cy="4359275"/>
            <wp:effectExtent l="0" t="0" r="4445" b="1460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6"/>
                    <a:stretch>
                      <a:fillRect/>
                    </a:stretch>
                  </pic:blipFill>
                  <pic:spPr>
                    <a:xfrm>
                      <a:off x="0" y="0"/>
                      <a:ext cx="5481955" cy="4359275"/>
                    </a:xfrm>
                    <a:prstGeom prst="rect">
                      <a:avLst/>
                    </a:prstGeom>
                    <a:noFill/>
                    <a:ln>
                      <a:noFill/>
                    </a:ln>
                  </pic:spPr>
                </pic:pic>
              </a:graphicData>
            </a:graphic>
          </wp:inline>
        </w:drawing>
      </w:r>
    </w:p>
    <w:p w14:paraId="392E29BE">
      <w:pPr>
        <w:keepNext w:val="0"/>
        <w:keepLines w:val="0"/>
        <w:widowControl/>
        <w:numPr>
          <w:ilvl w:val="0"/>
          <w:numId w:val="26"/>
        </w:numPr>
        <w:suppressLineNumbers w:val="0"/>
        <w:spacing w:before="0" w:beforeAutospacing="1" w:after="0" w:afterAutospacing="1" w:line="240" w:lineRule="auto"/>
        <w:ind w:left="1760" w:leftChars="0" w:firstLine="0" w:firstLineChars="0"/>
        <w:rPr>
          <w:rFonts w:hint="default" w:ascii="Times New Roman" w:hAnsi="Times New Roman" w:cs="Times New Roman"/>
          <w:sz w:val="28"/>
          <w:szCs w:val="28"/>
        </w:rPr>
      </w:pPr>
      <w:r>
        <w:rPr>
          <w:rStyle w:val="36"/>
          <w:rFonts w:hint="default" w:ascii="Times New Roman" w:hAnsi="Times New Roman" w:cs="Times New Roman"/>
          <w:sz w:val="28"/>
          <w:szCs w:val="28"/>
        </w:rPr>
        <w:t>Thêm</w:t>
      </w:r>
      <w:r>
        <w:rPr>
          <w:rStyle w:val="36"/>
          <w:rFonts w:hint="default" w:ascii="Times New Roman" w:hAnsi="Times New Roman" w:cs="Times New Roman"/>
          <w:sz w:val="28"/>
          <w:szCs w:val="28"/>
          <w:lang w:val="en-US"/>
        </w:rPr>
        <w:t xml:space="preserve"> nhóm</w:t>
      </w:r>
      <w:r>
        <w:rPr>
          <w:rStyle w:val="36"/>
          <w:rFonts w:hint="default" w:ascii="Times New Roman" w:hAnsi="Times New Roman" w:cs="Times New Roman"/>
          <w:sz w:val="28"/>
          <w:szCs w:val="28"/>
        </w:rPr>
        <w:t xml:space="preserve"> thuốc mới:</w:t>
      </w:r>
    </w:p>
    <w:p w14:paraId="66CEBFA6">
      <w:pPr>
        <w:keepNext w:val="0"/>
        <w:keepLines w:val="0"/>
        <w:widowControl/>
        <w:numPr>
          <w:ilvl w:val="0"/>
          <w:numId w:val="27"/>
        </w:numPr>
        <w:suppressLineNumbers w:val="0"/>
        <w:tabs>
          <w:tab w:val="left" w:pos="2880"/>
          <w:tab w:val="clear" w:pos="425"/>
        </w:tabs>
        <w:spacing w:before="0" w:beforeAutospacing="1" w:after="0" w:afterAutospacing="1" w:line="240" w:lineRule="auto"/>
        <w:ind w:left="425" w:leftChars="0" w:firstLine="2095" w:firstLineChars="0"/>
        <w:rPr>
          <w:rFonts w:hint="default" w:ascii="Times New Roman" w:hAnsi="Times New Roman" w:cs="Times New Roman"/>
          <w:sz w:val="28"/>
          <w:szCs w:val="28"/>
        </w:rPr>
      </w:pP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 xml:space="preserve"> nhập thông tin</w:t>
      </w:r>
      <w:r>
        <w:rPr>
          <w:rFonts w:hint="default" w:ascii="Times New Roman" w:hAnsi="Times New Roman" w:cs="Times New Roman"/>
          <w:sz w:val="28"/>
          <w:szCs w:val="28"/>
          <w:lang w:val="en-US"/>
        </w:rPr>
        <w:t xml:space="preserve"> nhóm</w:t>
      </w:r>
      <w:r>
        <w:rPr>
          <w:rFonts w:hint="default" w:ascii="Times New Roman" w:hAnsi="Times New Roman" w:cs="Times New Roman"/>
          <w:sz w:val="28"/>
          <w:szCs w:val="28"/>
        </w:rPr>
        <w:t xml:space="preserve"> thuốc mới.</w:t>
      </w:r>
    </w:p>
    <w:p w14:paraId="6D73A7DB">
      <w:pPr>
        <w:keepNext w:val="0"/>
        <w:keepLines w:val="0"/>
        <w:widowControl/>
        <w:numPr>
          <w:ilvl w:val="0"/>
          <w:numId w:val="27"/>
        </w:numPr>
        <w:suppressLineNumbers w:val="0"/>
        <w:tabs>
          <w:tab w:val="left" w:pos="2880"/>
          <w:tab w:val="clear" w:pos="425"/>
        </w:tabs>
        <w:spacing w:before="0" w:beforeAutospacing="1" w:after="0" w:afterAutospacing="1" w:line="240" w:lineRule="auto"/>
        <w:ind w:left="425" w:leftChars="0" w:firstLine="2095"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Hệ thống kiểm tra dữ liệu và lưu trữ vào </w:t>
      </w:r>
      <w:r>
        <w:rPr>
          <w:rStyle w:val="36"/>
          <w:rFonts w:hint="default" w:ascii="Times New Roman" w:hAnsi="Times New Roman" w:cs="Times New Roman"/>
          <w:sz w:val="28"/>
          <w:szCs w:val="28"/>
        </w:rPr>
        <w:t xml:space="preserve">medicine </w:t>
      </w:r>
      <w:r>
        <w:rPr>
          <w:rStyle w:val="36"/>
          <w:rFonts w:hint="default" w:ascii="Times New Roman" w:hAnsi="Times New Roman" w:cs="Times New Roman"/>
          <w:sz w:val="28"/>
          <w:szCs w:val="28"/>
          <w:lang w:val="en-US"/>
        </w:rPr>
        <w:tab/>
      </w:r>
      <w:r>
        <w:rPr>
          <w:rStyle w:val="36"/>
          <w:rFonts w:hint="default" w:ascii="Times New Roman" w:hAnsi="Times New Roman" w:cs="Times New Roman"/>
          <w:sz w:val="28"/>
          <w:szCs w:val="28"/>
          <w:lang w:val="en-US"/>
        </w:rPr>
        <w:t>group database</w:t>
      </w:r>
      <w:r>
        <w:rPr>
          <w:rFonts w:hint="default" w:ascii="Times New Roman" w:hAnsi="Times New Roman" w:cs="Times New Roman"/>
          <w:sz w:val="28"/>
          <w:szCs w:val="28"/>
        </w:rPr>
        <w:t>.</w:t>
      </w:r>
    </w:p>
    <w:p w14:paraId="6949CA65">
      <w:pPr>
        <w:keepNext w:val="0"/>
        <w:keepLines w:val="0"/>
        <w:widowControl/>
        <w:numPr>
          <w:ilvl w:val="0"/>
          <w:numId w:val="27"/>
        </w:numPr>
        <w:suppressLineNumbers w:val="0"/>
        <w:tabs>
          <w:tab w:val="left" w:pos="2880"/>
          <w:tab w:val="clear" w:pos="425"/>
        </w:tabs>
        <w:spacing w:before="0" w:beforeAutospacing="1" w:after="0" w:afterAutospacing="1" w:line="240" w:lineRule="auto"/>
        <w:ind w:left="425" w:leftChars="0" w:firstLine="2095"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Kết quả lưu trữ trả về cho </w:t>
      </w: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w:t>
      </w:r>
    </w:p>
    <w:p w14:paraId="1FF98FE5">
      <w:pPr>
        <w:keepNext w:val="0"/>
        <w:keepLines w:val="0"/>
        <w:widowControl/>
        <w:numPr>
          <w:ilvl w:val="0"/>
          <w:numId w:val="26"/>
        </w:numPr>
        <w:suppressLineNumbers w:val="0"/>
        <w:spacing w:before="0" w:beforeAutospacing="1" w:after="0" w:afterAutospacing="1" w:line="240" w:lineRule="auto"/>
        <w:ind w:left="1760" w:leftChars="0" w:firstLine="0" w:firstLineChars="0"/>
        <w:rPr>
          <w:rFonts w:hint="default" w:ascii="Times New Roman" w:hAnsi="Times New Roman" w:cs="Times New Roman"/>
          <w:sz w:val="28"/>
          <w:szCs w:val="28"/>
        </w:rPr>
      </w:pPr>
      <w:r>
        <w:rPr>
          <w:rStyle w:val="36"/>
          <w:rFonts w:hint="default" w:ascii="Times New Roman" w:hAnsi="Times New Roman" w:cs="Times New Roman"/>
          <w:sz w:val="28"/>
          <w:szCs w:val="28"/>
        </w:rPr>
        <w:t xml:space="preserve">Chỉnh sửa thông tin </w:t>
      </w:r>
      <w:r>
        <w:rPr>
          <w:rStyle w:val="36"/>
          <w:rFonts w:hint="default" w:ascii="Times New Roman" w:hAnsi="Times New Roman" w:cs="Times New Roman"/>
          <w:sz w:val="28"/>
          <w:szCs w:val="28"/>
          <w:lang w:val="en-US"/>
        </w:rPr>
        <w:t xml:space="preserve">nhóm </w:t>
      </w:r>
      <w:r>
        <w:rPr>
          <w:rStyle w:val="36"/>
          <w:rFonts w:hint="default" w:ascii="Times New Roman" w:hAnsi="Times New Roman" w:cs="Times New Roman"/>
          <w:sz w:val="28"/>
          <w:szCs w:val="28"/>
        </w:rPr>
        <w:t>thuốc:</w:t>
      </w:r>
    </w:p>
    <w:p w14:paraId="7F3C9894">
      <w:pPr>
        <w:keepNext w:val="0"/>
        <w:keepLines w:val="0"/>
        <w:widowControl/>
        <w:numPr>
          <w:ilvl w:val="0"/>
          <w:numId w:val="28"/>
        </w:numPr>
        <w:suppressLineNumbers w:val="0"/>
        <w:tabs>
          <w:tab w:val="left" w:pos="2880"/>
          <w:tab w:val="clear" w:pos="425"/>
        </w:tabs>
        <w:spacing w:before="0" w:beforeAutospacing="1" w:after="0" w:afterAutospacing="1" w:line="240" w:lineRule="auto"/>
        <w:ind w:left="2880" w:leftChars="0" w:hanging="36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 xml:space="preserve"> cập nhật thông tin </w:t>
      </w:r>
      <w:r>
        <w:rPr>
          <w:rFonts w:hint="default" w:ascii="Times New Roman" w:hAnsi="Times New Roman" w:cs="Times New Roman"/>
          <w:sz w:val="28"/>
          <w:szCs w:val="28"/>
          <w:lang w:val="en-US"/>
        </w:rPr>
        <w:t xml:space="preserve">nhóm </w:t>
      </w:r>
      <w:r>
        <w:rPr>
          <w:rFonts w:hint="default" w:ascii="Times New Roman" w:hAnsi="Times New Roman" w:cs="Times New Roman"/>
          <w:sz w:val="28"/>
          <w:szCs w:val="28"/>
        </w:rPr>
        <w:t>thuốc.</w:t>
      </w:r>
    </w:p>
    <w:p w14:paraId="515B3FE0">
      <w:pPr>
        <w:keepNext w:val="0"/>
        <w:keepLines w:val="0"/>
        <w:widowControl/>
        <w:numPr>
          <w:ilvl w:val="0"/>
          <w:numId w:val="28"/>
        </w:numPr>
        <w:suppressLineNumbers w:val="0"/>
        <w:tabs>
          <w:tab w:val="left" w:pos="2880"/>
          <w:tab w:val="clear" w:pos="425"/>
        </w:tabs>
        <w:spacing w:before="0" w:beforeAutospacing="1" w:after="0" w:afterAutospacing="1" w:line="240" w:lineRule="auto"/>
        <w:ind w:left="2880" w:leftChars="0" w:hanging="36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Hệ thống cập nhật thông tin trong </w:t>
      </w:r>
      <w:r>
        <w:rPr>
          <w:rStyle w:val="36"/>
          <w:rFonts w:hint="default" w:ascii="Times New Roman" w:hAnsi="Times New Roman" w:cs="Times New Roman"/>
          <w:sz w:val="28"/>
          <w:szCs w:val="28"/>
        </w:rPr>
        <w:t xml:space="preserve">medicine </w:t>
      </w:r>
      <w:r>
        <w:rPr>
          <w:rStyle w:val="36"/>
          <w:rFonts w:hint="default" w:ascii="Times New Roman" w:hAnsi="Times New Roman" w:cs="Times New Roman"/>
          <w:sz w:val="28"/>
          <w:szCs w:val="28"/>
          <w:lang w:val="en-US"/>
        </w:rPr>
        <w:t>group database</w:t>
      </w:r>
      <w:r>
        <w:rPr>
          <w:rFonts w:hint="default" w:ascii="Times New Roman" w:hAnsi="Times New Roman" w:cs="Times New Roman"/>
          <w:sz w:val="28"/>
          <w:szCs w:val="28"/>
        </w:rPr>
        <w:t>.</w:t>
      </w:r>
    </w:p>
    <w:p w14:paraId="550F0751">
      <w:pPr>
        <w:keepNext w:val="0"/>
        <w:keepLines w:val="0"/>
        <w:widowControl/>
        <w:numPr>
          <w:ilvl w:val="0"/>
          <w:numId w:val="28"/>
        </w:numPr>
        <w:suppressLineNumbers w:val="0"/>
        <w:tabs>
          <w:tab w:val="left" w:pos="2880"/>
          <w:tab w:val="clear" w:pos="425"/>
        </w:tabs>
        <w:spacing w:before="0" w:beforeAutospacing="1" w:after="0" w:afterAutospacing="1" w:line="240" w:lineRule="auto"/>
        <w:ind w:left="2880" w:leftChars="0" w:hanging="36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Kết quả cập nhật trả về cho </w:t>
      </w: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w:t>
      </w:r>
    </w:p>
    <w:p w14:paraId="3E4EC9FD">
      <w:pPr>
        <w:keepNext w:val="0"/>
        <w:keepLines w:val="0"/>
        <w:widowControl/>
        <w:numPr>
          <w:ilvl w:val="0"/>
          <w:numId w:val="26"/>
        </w:numPr>
        <w:suppressLineNumbers w:val="0"/>
        <w:spacing w:before="0" w:beforeAutospacing="1" w:after="0" w:afterAutospacing="1" w:line="240" w:lineRule="auto"/>
        <w:ind w:left="1760" w:leftChars="0" w:firstLine="0" w:firstLineChars="0"/>
        <w:rPr>
          <w:rFonts w:hint="default" w:ascii="Times New Roman" w:hAnsi="Times New Roman" w:cs="Times New Roman"/>
          <w:sz w:val="28"/>
          <w:szCs w:val="28"/>
        </w:rPr>
      </w:pPr>
      <w:r>
        <w:rPr>
          <w:rStyle w:val="36"/>
          <w:rFonts w:hint="default" w:ascii="Times New Roman" w:hAnsi="Times New Roman" w:cs="Times New Roman"/>
          <w:sz w:val="28"/>
          <w:szCs w:val="28"/>
        </w:rPr>
        <w:t>Xóa</w:t>
      </w:r>
      <w:r>
        <w:rPr>
          <w:rStyle w:val="36"/>
          <w:rFonts w:hint="default" w:ascii="Times New Roman" w:hAnsi="Times New Roman" w:cs="Times New Roman"/>
          <w:sz w:val="28"/>
          <w:szCs w:val="28"/>
          <w:lang w:val="en-US"/>
        </w:rPr>
        <w:t xml:space="preserve"> nhóm</w:t>
      </w:r>
      <w:r>
        <w:rPr>
          <w:rStyle w:val="36"/>
          <w:rFonts w:hint="default" w:ascii="Times New Roman" w:hAnsi="Times New Roman" w:cs="Times New Roman"/>
          <w:sz w:val="28"/>
          <w:szCs w:val="28"/>
        </w:rPr>
        <w:t xml:space="preserve"> thuốc:</w:t>
      </w:r>
    </w:p>
    <w:p w14:paraId="321D460A">
      <w:pPr>
        <w:keepNext w:val="0"/>
        <w:keepLines w:val="0"/>
        <w:widowControl/>
        <w:numPr>
          <w:ilvl w:val="0"/>
          <w:numId w:val="29"/>
        </w:numPr>
        <w:suppressLineNumbers w:val="0"/>
        <w:tabs>
          <w:tab w:val="left" w:pos="2880"/>
          <w:tab w:val="clear" w:pos="425"/>
        </w:tabs>
        <w:spacing w:before="0" w:beforeAutospacing="1" w:after="0" w:afterAutospacing="1" w:line="240" w:lineRule="auto"/>
        <w:ind w:left="2880" w:leftChars="0" w:hanging="36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 xml:space="preserve"> yêu cầu xóa </w:t>
      </w:r>
      <w:r>
        <w:rPr>
          <w:rFonts w:hint="default" w:ascii="Times New Roman" w:hAnsi="Times New Roman" w:cs="Times New Roman"/>
          <w:sz w:val="28"/>
          <w:szCs w:val="28"/>
          <w:lang w:val="en-US"/>
        </w:rPr>
        <w:t xml:space="preserve">nhóm </w:t>
      </w:r>
      <w:r>
        <w:rPr>
          <w:rFonts w:hint="default" w:ascii="Times New Roman" w:hAnsi="Times New Roman" w:cs="Times New Roman"/>
          <w:sz w:val="28"/>
          <w:szCs w:val="28"/>
        </w:rPr>
        <w:t>thuốc.</w:t>
      </w:r>
    </w:p>
    <w:p w14:paraId="79CDF138">
      <w:pPr>
        <w:keepNext w:val="0"/>
        <w:keepLines w:val="0"/>
        <w:widowControl/>
        <w:numPr>
          <w:ilvl w:val="0"/>
          <w:numId w:val="29"/>
        </w:numPr>
        <w:suppressLineNumbers w:val="0"/>
        <w:tabs>
          <w:tab w:val="left" w:pos="2880"/>
          <w:tab w:val="clear" w:pos="425"/>
        </w:tabs>
        <w:spacing w:before="0" w:beforeAutospacing="1" w:after="0" w:afterAutospacing="1" w:line="240" w:lineRule="auto"/>
        <w:ind w:left="2880" w:leftChars="0" w:hanging="36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Hệ thống kiểm tra phụ thuộc và xóa dữ liệu trong </w:t>
      </w:r>
      <w:r>
        <w:rPr>
          <w:rStyle w:val="36"/>
          <w:rFonts w:hint="default" w:ascii="Times New Roman" w:hAnsi="Times New Roman" w:cs="Times New Roman"/>
          <w:sz w:val="28"/>
          <w:szCs w:val="28"/>
        </w:rPr>
        <w:t xml:space="preserve">medicine </w:t>
      </w:r>
      <w:r>
        <w:rPr>
          <w:rStyle w:val="36"/>
          <w:rFonts w:hint="default" w:ascii="Times New Roman" w:hAnsi="Times New Roman" w:cs="Times New Roman"/>
          <w:sz w:val="28"/>
          <w:szCs w:val="28"/>
          <w:lang w:val="en-US"/>
        </w:rPr>
        <w:t>group database</w:t>
      </w:r>
      <w:r>
        <w:rPr>
          <w:rFonts w:hint="default" w:ascii="Times New Roman" w:hAnsi="Times New Roman" w:cs="Times New Roman"/>
          <w:sz w:val="28"/>
          <w:szCs w:val="28"/>
        </w:rPr>
        <w:t>.</w:t>
      </w:r>
    </w:p>
    <w:p w14:paraId="148520A3">
      <w:pPr>
        <w:keepNext w:val="0"/>
        <w:keepLines w:val="0"/>
        <w:widowControl/>
        <w:numPr>
          <w:ilvl w:val="0"/>
          <w:numId w:val="29"/>
        </w:numPr>
        <w:suppressLineNumbers w:val="0"/>
        <w:tabs>
          <w:tab w:val="left" w:pos="2880"/>
          <w:tab w:val="clear" w:pos="425"/>
        </w:tabs>
        <w:spacing w:before="0" w:beforeAutospacing="1" w:after="0" w:afterAutospacing="1" w:line="240" w:lineRule="auto"/>
        <w:ind w:left="2880" w:leftChars="0" w:hanging="36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Kết quả xóa trả về cho </w:t>
      </w: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w:t>
      </w:r>
    </w:p>
    <w:p w14:paraId="6240F1B5">
      <w:pPr>
        <w:pStyle w:val="35"/>
        <w:keepNext w:val="0"/>
        <w:keepLines w:val="0"/>
        <w:widowControl/>
        <w:numPr>
          <w:ilvl w:val="0"/>
          <w:numId w:val="0"/>
        </w:numPr>
        <w:suppressLineNumbers w:val="0"/>
        <w:spacing w:line="240" w:lineRule="auto"/>
        <w:ind w:leftChars="0" w:right="0" w:rightChars="0"/>
        <w:rPr>
          <w:rStyle w:val="36"/>
          <w:rFonts w:hint="default" w:ascii="Times New Roman" w:hAnsi="Times New Roman" w:cs="Times New Roman"/>
          <w:b w:val="0"/>
          <w:bCs w:val="0"/>
          <w:color w:val="0000FF"/>
          <w:sz w:val="28"/>
          <w:szCs w:val="28"/>
        </w:rPr>
      </w:pPr>
    </w:p>
    <w:p w14:paraId="6F5D290C">
      <w:pPr>
        <w:pStyle w:val="35"/>
        <w:keepNext w:val="0"/>
        <w:keepLines w:val="0"/>
        <w:widowControl/>
        <w:numPr>
          <w:ilvl w:val="0"/>
          <w:numId w:val="0"/>
        </w:numPr>
        <w:suppressLineNumbers w:val="0"/>
        <w:spacing w:line="240" w:lineRule="auto"/>
        <w:ind w:leftChars="0" w:right="0" w:rightChars="0"/>
        <w:outlineLvl w:val="2"/>
        <w:rPr>
          <w:rStyle w:val="36"/>
          <w:rFonts w:hint="default" w:ascii="Times New Roman" w:hAnsi="Times New Roman" w:cs="Times New Roman"/>
          <w:b w:val="0"/>
          <w:bCs w:val="0"/>
          <w:color w:val="0000FF"/>
          <w:sz w:val="28"/>
          <w:szCs w:val="28"/>
        </w:rPr>
      </w:pPr>
      <w:bookmarkStart w:id="192" w:name="_Toc11665"/>
      <w:bookmarkStart w:id="193" w:name="_Toc7192"/>
      <w:bookmarkStart w:id="194" w:name="_Toc18904"/>
      <w:bookmarkStart w:id="195" w:name="_Toc6892"/>
      <w:bookmarkStart w:id="196" w:name="_Toc18678"/>
      <w:bookmarkStart w:id="197" w:name="_Toc24734"/>
      <w:r>
        <w:rPr>
          <w:rStyle w:val="36"/>
          <w:rFonts w:hint="default" w:ascii="Times New Roman" w:hAnsi="Times New Roman" w:cs="Times New Roman"/>
          <w:b w:val="0"/>
          <w:bCs w:val="0"/>
          <w:color w:val="4F81BD" w:themeColor="accent1"/>
          <w:sz w:val="28"/>
          <w:szCs w:val="28"/>
          <w:lang w:val="en-US"/>
          <w14:textFill>
            <w14:solidFill>
              <w14:schemeClr w14:val="accent1"/>
            </w14:solidFill>
          </w14:textFill>
        </w:rPr>
        <w:t>2.4.4 Phân loại thuốc</w:t>
      </w:r>
      <w:bookmarkEnd w:id="192"/>
      <w:bookmarkEnd w:id="193"/>
      <w:bookmarkEnd w:id="194"/>
      <w:bookmarkEnd w:id="195"/>
      <w:bookmarkEnd w:id="196"/>
      <w:bookmarkEnd w:id="197"/>
    </w:p>
    <w:p w14:paraId="4482D3BF">
      <w:pPr>
        <w:pStyle w:val="35"/>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rPr>
        <w:drawing>
          <wp:inline distT="0" distB="0" distL="114300" distR="114300">
            <wp:extent cx="5483225" cy="4246245"/>
            <wp:effectExtent l="0" t="0" r="3175" b="571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7"/>
                    <a:stretch>
                      <a:fillRect/>
                    </a:stretch>
                  </pic:blipFill>
                  <pic:spPr>
                    <a:xfrm>
                      <a:off x="0" y="0"/>
                      <a:ext cx="5483225" cy="4246245"/>
                    </a:xfrm>
                    <a:prstGeom prst="rect">
                      <a:avLst/>
                    </a:prstGeom>
                    <a:noFill/>
                    <a:ln>
                      <a:noFill/>
                    </a:ln>
                  </pic:spPr>
                </pic:pic>
              </a:graphicData>
            </a:graphic>
          </wp:inline>
        </w:drawing>
      </w:r>
    </w:p>
    <w:p w14:paraId="2BA75E90">
      <w:pPr>
        <w:pStyle w:val="35"/>
        <w:keepNext w:val="0"/>
        <w:keepLines w:val="0"/>
        <w:widowControl/>
        <w:numPr>
          <w:ilvl w:val="0"/>
          <w:numId w:val="30"/>
        </w:numPr>
        <w:suppressLineNumbers w:val="0"/>
        <w:spacing w:line="240" w:lineRule="auto"/>
        <w:ind w:left="420" w:leftChars="0" w:right="0" w:righ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Tìm kiếm theo nhóm:</w:t>
      </w:r>
    </w:p>
    <w:p w14:paraId="19D4D3C0">
      <w:pPr>
        <w:pStyle w:val="35"/>
        <w:keepNext w:val="0"/>
        <w:keepLines w:val="0"/>
        <w:widowControl/>
        <w:numPr>
          <w:ilvl w:val="0"/>
          <w:numId w:val="31"/>
        </w:numPr>
        <w:suppressLineNumbers w:val="0"/>
        <w:tabs>
          <w:tab w:val="left" w:pos="840"/>
          <w:tab w:val="clear" w:pos="425"/>
        </w:tabs>
        <w:spacing w:line="240" w:lineRule="auto"/>
        <w:ind w:left="1260" w:leftChars="0" w:right="0" w:righ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Người quản trị nhập nhóm thuốc và yêu cầu tìm kiếm</w:t>
      </w:r>
    </w:p>
    <w:p w14:paraId="10D2E581">
      <w:pPr>
        <w:pStyle w:val="35"/>
        <w:keepNext w:val="0"/>
        <w:keepLines w:val="0"/>
        <w:widowControl/>
        <w:numPr>
          <w:ilvl w:val="0"/>
          <w:numId w:val="31"/>
        </w:numPr>
        <w:suppressLineNumbers w:val="0"/>
        <w:tabs>
          <w:tab w:val="left" w:pos="840"/>
          <w:tab w:val="clear" w:pos="425"/>
        </w:tabs>
        <w:spacing w:line="240" w:lineRule="auto"/>
        <w:ind w:left="1260" w:leftChars="0" w:right="0" w:righ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Hệ thống truy xuất dữ liệu trong group medicine database</w:t>
      </w:r>
    </w:p>
    <w:p w14:paraId="64ABF7D2">
      <w:pPr>
        <w:pStyle w:val="35"/>
        <w:keepNext w:val="0"/>
        <w:keepLines w:val="0"/>
        <w:widowControl/>
        <w:numPr>
          <w:ilvl w:val="0"/>
          <w:numId w:val="31"/>
        </w:numPr>
        <w:suppressLineNumbers w:val="0"/>
        <w:tabs>
          <w:tab w:val="left" w:pos="840"/>
          <w:tab w:val="clear" w:pos="425"/>
        </w:tabs>
        <w:spacing w:line="240" w:lineRule="auto"/>
        <w:ind w:left="1260" w:leftChars="0" w:right="0" w:righ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Hệ thống trả về kết quả tìm kiếm</w:t>
      </w:r>
    </w:p>
    <w:p w14:paraId="2476951C">
      <w:pPr>
        <w:pStyle w:val="35"/>
        <w:keepNext w:val="0"/>
        <w:keepLines w:val="0"/>
        <w:widowControl/>
        <w:numPr>
          <w:ilvl w:val="0"/>
          <w:numId w:val="30"/>
        </w:numPr>
        <w:suppressLineNumbers w:val="0"/>
        <w:spacing w:line="240" w:lineRule="auto"/>
        <w:ind w:left="420" w:leftChars="0" w:right="0" w:righ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Tìm kiếm theo lô</w:t>
      </w:r>
    </w:p>
    <w:p w14:paraId="4BF1645F">
      <w:pPr>
        <w:pStyle w:val="35"/>
        <w:keepNext w:val="0"/>
        <w:keepLines w:val="0"/>
        <w:widowControl/>
        <w:numPr>
          <w:ilvl w:val="0"/>
          <w:numId w:val="32"/>
        </w:numPr>
        <w:suppressLineNumbers w:val="0"/>
        <w:tabs>
          <w:tab w:val="left" w:pos="840"/>
          <w:tab w:val="clear" w:pos="425"/>
        </w:tabs>
        <w:spacing w:line="240" w:lineRule="auto"/>
        <w:ind w:left="1260" w:leftChars="0" w:right="0" w:righ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Người quản trị nhập lô thuốc và yêu cầu tìm kiếm</w:t>
      </w:r>
    </w:p>
    <w:p w14:paraId="51EC7241">
      <w:pPr>
        <w:pStyle w:val="35"/>
        <w:keepNext w:val="0"/>
        <w:keepLines w:val="0"/>
        <w:widowControl/>
        <w:numPr>
          <w:ilvl w:val="0"/>
          <w:numId w:val="32"/>
        </w:numPr>
        <w:suppressLineNumbers w:val="0"/>
        <w:tabs>
          <w:tab w:val="left" w:pos="840"/>
          <w:tab w:val="clear" w:pos="425"/>
        </w:tabs>
        <w:spacing w:line="240" w:lineRule="auto"/>
        <w:ind w:left="1260" w:leftChars="0" w:right="0" w:righ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Hệ thống truy xuất dữ liệu trong batch medicine database</w:t>
      </w:r>
    </w:p>
    <w:p w14:paraId="2E8D969C">
      <w:pPr>
        <w:pStyle w:val="35"/>
        <w:keepNext w:val="0"/>
        <w:keepLines w:val="0"/>
        <w:widowControl/>
        <w:numPr>
          <w:ilvl w:val="0"/>
          <w:numId w:val="32"/>
        </w:numPr>
        <w:suppressLineNumbers w:val="0"/>
        <w:tabs>
          <w:tab w:val="left" w:pos="840"/>
          <w:tab w:val="clear" w:pos="425"/>
        </w:tabs>
        <w:spacing w:line="240" w:lineRule="auto"/>
        <w:ind w:left="1260" w:leftChars="0" w:right="0" w:righ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Hệ thống trả về kết quả tìm kiếm</w:t>
      </w:r>
    </w:p>
    <w:p w14:paraId="0B96C736">
      <w:pPr>
        <w:pStyle w:val="35"/>
        <w:keepNext w:val="0"/>
        <w:keepLines w:val="0"/>
        <w:widowControl/>
        <w:numPr>
          <w:ilvl w:val="0"/>
          <w:numId w:val="0"/>
        </w:numPr>
        <w:suppressLineNumbers w:val="0"/>
        <w:spacing w:line="240" w:lineRule="auto"/>
        <w:ind w:leftChars="0" w:right="0" w:rightChars="0"/>
        <w:rPr>
          <w:rStyle w:val="36"/>
          <w:rFonts w:hint="default" w:ascii="Times New Roman" w:hAnsi="Times New Roman" w:cs="Times New Roman"/>
          <w:b w:val="0"/>
          <w:bCs w:val="0"/>
          <w:color w:val="0000FF"/>
          <w:sz w:val="28"/>
          <w:szCs w:val="28"/>
        </w:rPr>
      </w:pPr>
    </w:p>
    <w:p w14:paraId="7E34C4DC">
      <w:pPr>
        <w:pStyle w:val="35"/>
        <w:keepNext w:val="0"/>
        <w:keepLines w:val="0"/>
        <w:widowControl/>
        <w:numPr>
          <w:ilvl w:val="0"/>
          <w:numId w:val="0"/>
        </w:numPr>
        <w:suppressLineNumbers w:val="0"/>
        <w:spacing w:line="240" w:lineRule="auto"/>
        <w:ind w:leftChars="0" w:right="0" w:rightChars="0"/>
        <w:outlineLvl w:val="2"/>
        <w:rPr>
          <w:rStyle w:val="36"/>
          <w:rFonts w:hint="default" w:ascii="Times New Roman" w:hAnsi="Times New Roman" w:cs="Times New Roman"/>
          <w:b w:val="0"/>
          <w:bCs w:val="0"/>
          <w:color w:val="0000FF"/>
          <w:sz w:val="28"/>
          <w:szCs w:val="28"/>
        </w:rPr>
      </w:pPr>
      <w:bookmarkStart w:id="198" w:name="_Toc26731"/>
      <w:bookmarkStart w:id="199" w:name="_Toc12806"/>
      <w:bookmarkStart w:id="200" w:name="_Toc1711"/>
      <w:bookmarkStart w:id="201" w:name="_Toc2322"/>
      <w:bookmarkStart w:id="202" w:name="_Toc15717"/>
      <w:bookmarkStart w:id="203" w:name="_Toc19597"/>
      <w:r>
        <w:rPr>
          <w:rStyle w:val="36"/>
          <w:rFonts w:hint="default" w:ascii="Times New Roman" w:hAnsi="Times New Roman" w:cs="Times New Roman"/>
          <w:b w:val="0"/>
          <w:bCs w:val="0"/>
          <w:color w:val="4F81BD" w:themeColor="accent1"/>
          <w:sz w:val="28"/>
          <w:szCs w:val="28"/>
          <w:lang w:val="en-US"/>
          <w14:textFill>
            <w14:solidFill>
              <w14:schemeClr w14:val="accent1"/>
            </w14:solidFill>
          </w14:textFill>
        </w:rPr>
        <w:t>2.4.5 Quản lý lô thuốc</w:t>
      </w:r>
      <w:bookmarkEnd w:id="198"/>
      <w:bookmarkEnd w:id="199"/>
      <w:bookmarkEnd w:id="200"/>
      <w:bookmarkEnd w:id="201"/>
      <w:bookmarkEnd w:id="202"/>
      <w:bookmarkEnd w:id="203"/>
    </w:p>
    <w:p w14:paraId="5AAA40BC">
      <w:pPr>
        <w:keepNext w:val="0"/>
        <w:keepLines w:val="0"/>
        <w:widowControl/>
        <w:numPr>
          <w:ilvl w:val="0"/>
          <w:numId w:val="0"/>
        </w:numPr>
        <w:suppressLineNumbers w:val="0"/>
        <w:spacing w:before="0" w:beforeAutospacing="1" w:after="0" w:afterAutospacing="1" w:line="240" w:lineRule="auto"/>
        <w:jc w:val="center"/>
        <w:rPr>
          <w:rFonts w:hint="default" w:ascii="Times New Roman" w:hAnsi="Times New Roman" w:cs="Times New Roman"/>
          <w:sz w:val="28"/>
          <w:szCs w:val="28"/>
        </w:rPr>
      </w:pPr>
      <w:r>
        <w:rPr>
          <w:rFonts w:hint="default" w:ascii="Times New Roman" w:hAnsi="Times New Roman" w:cs="Times New Roman"/>
        </w:rPr>
        <w:drawing>
          <wp:inline distT="0" distB="0" distL="114300" distR="114300">
            <wp:extent cx="5479415" cy="3930650"/>
            <wp:effectExtent l="0" t="0" r="6985" b="127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18"/>
                    <a:stretch>
                      <a:fillRect/>
                    </a:stretch>
                  </pic:blipFill>
                  <pic:spPr>
                    <a:xfrm>
                      <a:off x="0" y="0"/>
                      <a:ext cx="5479415" cy="3930650"/>
                    </a:xfrm>
                    <a:prstGeom prst="rect">
                      <a:avLst/>
                    </a:prstGeom>
                    <a:noFill/>
                    <a:ln>
                      <a:noFill/>
                    </a:ln>
                  </pic:spPr>
                </pic:pic>
              </a:graphicData>
            </a:graphic>
          </wp:inline>
        </w:drawing>
      </w:r>
    </w:p>
    <w:p w14:paraId="5579A945">
      <w:pPr>
        <w:keepNext w:val="0"/>
        <w:keepLines w:val="0"/>
        <w:widowControl/>
        <w:numPr>
          <w:ilvl w:val="0"/>
          <w:numId w:val="33"/>
        </w:numPr>
        <w:suppressLineNumbers w:val="0"/>
        <w:tabs>
          <w:tab w:val="clear" w:pos="420"/>
        </w:tabs>
        <w:spacing w:before="0" w:beforeAutospacing="1" w:after="0" w:afterAutospacing="1" w:line="240" w:lineRule="auto"/>
        <w:ind w:left="2120" w:leftChars="0" w:hanging="360" w:firstLineChars="0"/>
        <w:rPr>
          <w:rFonts w:hint="default" w:ascii="Times New Roman" w:hAnsi="Times New Roman" w:cs="Times New Roman"/>
          <w:sz w:val="28"/>
          <w:szCs w:val="28"/>
        </w:rPr>
      </w:pPr>
      <w:r>
        <w:rPr>
          <w:rStyle w:val="36"/>
          <w:rFonts w:hint="default" w:ascii="Times New Roman" w:hAnsi="Times New Roman" w:cs="Times New Roman"/>
          <w:sz w:val="28"/>
          <w:szCs w:val="28"/>
        </w:rPr>
        <w:t>Thêm lô thuốc mới:</w:t>
      </w:r>
    </w:p>
    <w:p w14:paraId="06463314">
      <w:pPr>
        <w:keepNext w:val="0"/>
        <w:keepLines w:val="0"/>
        <w:widowControl/>
        <w:numPr>
          <w:ilvl w:val="3"/>
          <w:numId w:val="34"/>
        </w:numPr>
        <w:suppressLineNumbers w:val="0"/>
        <w:tabs>
          <w:tab w:val="left" w:pos="2500"/>
          <w:tab w:val="left" w:pos="2880"/>
        </w:tabs>
        <w:spacing w:before="0" w:beforeAutospacing="1" w:after="0" w:afterAutospacing="1" w:line="240" w:lineRule="auto"/>
        <w:ind w:left="2880" w:hanging="360"/>
        <w:rPr>
          <w:rFonts w:hint="default" w:ascii="Times New Roman" w:hAnsi="Times New Roman" w:cs="Times New Roman"/>
          <w:sz w:val="28"/>
          <w:szCs w:val="28"/>
        </w:rPr>
      </w:pP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 xml:space="preserve"> nhập thông tin lô thuốc mới.</w:t>
      </w:r>
    </w:p>
    <w:p w14:paraId="5A614FDB">
      <w:pPr>
        <w:keepNext w:val="0"/>
        <w:keepLines w:val="0"/>
        <w:widowControl/>
        <w:numPr>
          <w:ilvl w:val="3"/>
          <w:numId w:val="34"/>
        </w:numPr>
        <w:suppressLineNumbers w:val="0"/>
        <w:tabs>
          <w:tab w:val="left" w:pos="2500"/>
          <w:tab w:val="left" w:pos="2880"/>
        </w:tabs>
        <w:spacing w:before="0" w:beforeAutospacing="1" w:after="0" w:afterAutospacing="1" w:line="240" w:lineRule="auto"/>
        <w:ind w:left="2880" w:hanging="360"/>
        <w:rPr>
          <w:rFonts w:hint="default" w:ascii="Times New Roman" w:hAnsi="Times New Roman" w:cs="Times New Roman"/>
          <w:sz w:val="28"/>
          <w:szCs w:val="28"/>
        </w:rPr>
      </w:pPr>
      <w:r>
        <w:rPr>
          <w:rFonts w:hint="default" w:ascii="Times New Roman" w:hAnsi="Times New Roman" w:cs="Times New Roman"/>
          <w:sz w:val="28"/>
          <w:szCs w:val="28"/>
        </w:rPr>
        <w:t xml:space="preserve">Hệ thống lưu trữ thông tin vào </w:t>
      </w:r>
      <w:r>
        <w:rPr>
          <w:rStyle w:val="36"/>
          <w:rFonts w:hint="default" w:ascii="Times New Roman" w:hAnsi="Times New Roman" w:cs="Times New Roman"/>
          <w:sz w:val="28"/>
          <w:szCs w:val="28"/>
        </w:rPr>
        <w:t xml:space="preserve">batch </w:t>
      </w:r>
      <w:r>
        <w:rPr>
          <w:rStyle w:val="36"/>
          <w:rFonts w:hint="default" w:ascii="Times New Roman" w:hAnsi="Times New Roman" w:cs="Times New Roman"/>
          <w:sz w:val="28"/>
          <w:szCs w:val="28"/>
          <w:lang w:val="en-US"/>
        </w:rPr>
        <w:t>database</w:t>
      </w:r>
    </w:p>
    <w:p w14:paraId="70C8DFD1">
      <w:pPr>
        <w:keepNext w:val="0"/>
        <w:keepLines w:val="0"/>
        <w:widowControl/>
        <w:numPr>
          <w:ilvl w:val="3"/>
          <w:numId w:val="34"/>
        </w:numPr>
        <w:suppressLineNumbers w:val="0"/>
        <w:tabs>
          <w:tab w:val="left" w:pos="2500"/>
          <w:tab w:val="left" w:pos="2880"/>
        </w:tabs>
        <w:spacing w:before="0" w:beforeAutospacing="1" w:after="0" w:afterAutospacing="1" w:line="240" w:lineRule="auto"/>
        <w:ind w:left="2880" w:hanging="360"/>
        <w:rPr>
          <w:rFonts w:hint="default" w:ascii="Times New Roman" w:hAnsi="Times New Roman" w:cs="Times New Roman"/>
          <w:sz w:val="28"/>
          <w:szCs w:val="28"/>
        </w:rPr>
      </w:pPr>
      <w:r>
        <w:rPr>
          <w:rFonts w:hint="default" w:ascii="Times New Roman" w:hAnsi="Times New Roman" w:cs="Times New Roman"/>
          <w:sz w:val="28"/>
          <w:szCs w:val="28"/>
        </w:rPr>
        <w:t xml:space="preserve">Kết quả lưu trữ trả về cho </w:t>
      </w: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w:t>
      </w:r>
    </w:p>
    <w:p w14:paraId="78236C70">
      <w:pPr>
        <w:keepNext w:val="0"/>
        <w:keepLines w:val="0"/>
        <w:widowControl/>
        <w:numPr>
          <w:ilvl w:val="0"/>
          <w:numId w:val="33"/>
        </w:numPr>
        <w:suppressLineNumbers w:val="0"/>
        <w:tabs>
          <w:tab w:val="clear" w:pos="420"/>
        </w:tabs>
        <w:spacing w:before="0" w:beforeAutospacing="1" w:after="0" w:afterAutospacing="1" w:line="240" w:lineRule="auto"/>
        <w:ind w:left="2120" w:leftChars="0" w:hanging="360" w:firstLineChars="0"/>
        <w:rPr>
          <w:rFonts w:hint="default" w:ascii="Times New Roman" w:hAnsi="Times New Roman" w:cs="Times New Roman"/>
          <w:sz w:val="28"/>
          <w:szCs w:val="28"/>
        </w:rPr>
      </w:pPr>
      <w:r>
        <w:rPr>
          <w:rStyle w:val="36"/>
          <w:rFonts w:hint="default" w:ascii="Times New Roman" w:hAnsi="Times New Roman" w:cs="Times New Roman"/>
          <w:sz w:val="28"/>
          <w:szCs w:val="28"/>
        </w:rPr>
        <w:t>Chỉnh sửa thông tin lô thuốc:</w:t>
      </w:r>
    </w:p>
    <w:p w14:paraId="52CFB50F">
      <w:pPr>
        <w:keepNext w:val="0"/>
        <w:keepLines w:val="0"/>
        <w:widowControl/>
        <w:numPr>
          <w:ilvl w:val="3"/>
          <w:numId w:val="35"/>
        </w:numPr>
        <w:suppressLineNumbers w:val="0"/>
        <w:tabs>
          <w:tab w:val="left" w:pos="2500"/>
          <w:tab w:val="left" w:pos="2880"/>
        </w:tabs>
        <w:spacing w:before="0" w:beforeAutospacing="1" w:after="0" w:afterAutospacing="1" w:line="240" w:lineRule="auto"/>
        <w:ind w:left="2880" w:hanging="360"/>
        <w:rPr>
          <w:rFonts w:hint="default" w:ascii="Times New Roman" w:hAnsi="Times New Roman" w:cs="Times New Roman"/>
          <w:sz w:val="28"/>
          <w:szCs w:val="28"/>
        </w:rPr>
      </w:pP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 xml:space="preserve"> cập nhật thông tin lô thuốc.</w:t>
      </w:r>
    </w:p>
    <w:p w14:paraId="2EAA665A">
      <w:pPr>
        <w:keepNext w:val="0"/>
        <w:keepLines w:val="0"/>
        <w:widowControl/>
        <w:numPr>
          <w:ilvl w:val="3"/>
          <w:numId w:val="35"/>
        </w:numPr>
        <w:suppressLineNumbers w:val="0"/>
        <w:tabs>
          <w:tab w:val="left" w:pos="2500"/>
          <w:tab w:val="left" w:pos="2880"/>
        </w:tabs>
        <w:spacing w:before="0" w:beforeAutospacing="1" w:after="0" w:afterAutospacing="1" w:line="240" w:lineRule="auto"/>
        <w:ind w:left="2880" w:hanging="360"/>
        <w:rPr>
          <w:rFonts w:hint="default" w:ascii="Times New Roman" w:hAnsi="Times New Roman" w:cs="Times New Roman"/>
          <w:sz w:val="28"/>
          <w:szCs w:val="28"/>
        </w:rPr>
      </w:pPr>
      <w:r>
        <w:rPr>
          <w:rFonts w:hint="default" w:ascii="Times New Roman" w:hAnsi="Times New Roman" w:cs="Times New Roman"/>
          <w:sz w:val="28"/>
          <w:szCs w:val="28"/>
        </w:rPr>
        <w:t xml:space="preserve">Hệ thống cập nhật thông tin trong </w:t>
      </w:r>
      <w:r>
        <w:rPr>
          <w:rStyle w:val="36"/>
          <w:rFonts w:hint="default" w:ascii="Times New Roman" w:hAnsi="Times New Roman" w:cs="Times New Roman"/>
          <w:sz w:val="28"/>
          <w:szCs w:val="28"/>
        </w:rPr>
        <w:t xml:space="preserve">batch </w:t>
      </w:r>
      <w:r>
        <w:rPr>
          <w:rStyle w:val="36"/>
          <w:rFonts w:hint="default" w:ascii="Times New Roman" w:hAnsi="Times New Roman" w:cs="Times New Roman"/>
          <w:sz w:val="28"/>
          <w:szCs w:val="28"/>
          <w:lang w:val="en-US"/>
        </w:rPr>
        <w:t>database</w:t>
      </w:r>
    </w:p>
    <w:p w14:paraId="2648892D">
      <w:pPr>
        <w:keepNext w:val="0"/>
        <w:keepLines w:val="0"/>
        <w:widowControl/>
        <w:numPr>
          <w:ilvl w:val="3"/>
          <w:numId w:val="35"/>
        </w:numPr>
        <w:suppressLineNumbers w:val="0"/>
        <w:tabs>
          <w:tab w:val="left" w:pos="2500"/>
          <w:tab w:val="left" w:pos="2880"/>
        </w:tabs>
        <w:spacing w:before="0" w:beforeAutospacing="1" w:after="0" w:afterAutospacing="1" w:line="240" w:lineRule="auto"/>
        <w:ind w:left="2880" w:hanging="360"/>
        <w:rPr>
          <w:rFonts w:hint="default" w:ascii="Times New Roman" w:hAnsi="Times New Roman" w:cs="Times New Roman"/>
          <w:sz w:val="28"/>
          <w:szCs w:val="28"/>
        </w:rPr>
      </w:pPr>
      <w:r>
        <w:rPr>
          <w:rFonts w:hint="default" w:ascii="Times New Roman" w:hAnsi="Times New Roman" w:cs="Times New Roman"/>
          <w:sz w:val="28"/>
          <w:szCs w:val="28"/>
        </w:rPr>
        <w:t xml:space="preserve">Kết quả cập nhật trả về cho </w:t>
      </w: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w:t>
      </w:r>
    </w:p>
    <w:p w14:paraId="5979A257">
      <w:pPr>
        <w:keepNext w:val="0"/>
        <w:keepLines w:val="0"/>
        <w:widowControl/>
        <w:numPr>
          <w:ilvl w:val="0"/>
          <w:numId w:val="33"/>
        </w:numPr>
        <w:suppressLineNumbers w:val="0"/>
        <w:tabs>
          <w:tab w:val="clear" w:pos="420"/>
        </w:tabs>
        <w:spacing w:before="0" w:beforeAutospacing="1" w:after="0" w:afterAutospacing="1" w:line="240" w:lineRule="auto"/>
        <w:ind w:left="2120" w:leftChars="0" w:hanging="360" w:firstLineChars="0"/>
        <w:rPr>
          <w:rFonts w:hint="default" w:ascii="Times New Roman" w:hAnsi="Times New Roman" w:cs="Times New Roman"/>
          <w:sz w:val="28"/>
          <w:szCs w:val="28"/>
        </w:rPr>
      </w:pPr>
      <w:r>
        <w:rPr>
          <w:rStyle w:val="36"/>
          <w:rFonts w:hint="default" w:ascii="Times New Roman" w:hAnsi="Times New Roman" w:cs="Times New Roman"/>
          <w:sz w:val="28"/>
          <w:szCs w:val="28"/>
          <w:lang w:val="en-US"/>
        </w:rPr>
        <w:t>Tạo phiếu nhập thuốc</w:t>
      </w:r>
      <w:r>
        <w:rPr>
          <w:rStyle w:val="36"/>
          <w:rFonts w:hint="default" w:ascii="Times New Roman" w:hAnsi="Times New Roman" w:cs="Times New Roman"/>
          <w:sz w:val="28"/>
          <w:szCs w:val="28"/>
        </w:rPr>
        <w:t>:</w:t>
      </w:r>
    </w:p>
    <w:p w14:paraId="5A383D33">
      <w:pPr>
        <w:keepNext w:val="0"/>
        <w:keepLines w:val="0"/>
        <w:widowControl/>
        <w:numPr>
          <w:ilvl w:val="3"/>
          <w:numId w:val="36"/>
        </w:numPr>
        <w:suppressLineNumbers w:val="0"/>
        <w:tabs>
          <w:tab w:val="left" w:pos="2500"/>
          <w:tab w:val="left" w:pos="2880"/>
        </w:tabs>
        <w:spacing w:before="0" w:beforeAutospacing="1" w:after="0" w:afterAutospacing="1" w:line="240" w:lineRule="auto"/>
        <w:ind w:left="2880" w:hanging="360"/>
        <w:rPr>
          <w:rFonts w:hint="default" w:ascii="Times New Roman" w:hAnsi="Times New Roman" w:cs="Times New Roman"/>
          <w:sz w:val="28"/>
          <w:szCs w:val="28"/>
        </w:rPr>
      </w:pP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 xml:space="preserve"> yêu cầu </w:t>
      </w:r>
      <w:r>
        <w:rPr>
          <w:rFonts w:hint="default" w:ascii="Times New Roman" w:hAnsi="Times New Roman" w:cs="Times New Roman"/>
          <w:sz w:val="28"/>
          <w:szCs w:val="28"/>
          <w:lang w:val="en-US"/>
        </w:rPr>
        <w:t>tạo phiếu nhập</w:t>
      </w:r>
    </w:p>
    <w:p w14:paraId="59610F31">
      <w:pPr>
        <w:keepNext w:val="0"/>
        <w:keepLines w:val="0"/>
        <w:widowControl/>
        <w:numPr>
          <w:ilvl w:val="3"/>
          <w:numId w:val="36"/>
        </w:numPr>
        <w:suppressLineNumbers w:val="0"/>
        <w:tabs>
          <w:tab w:val="left" w:pos="2500"/>
          <w:tab w:val="left" w:pos="2880"/>
        </w:tabs>
        <w:spacing w:before="0" w:beforeAutospacing="1" w:after="0" w:afterAutospacing="1" w:line="240" w:lineRule="auto"/>
        <w:ind w:left="2880" w:hanging="360"/>
        <w:rPr>
          <w:rFonts w:hint="default" w:ascii="Times New Roman" w:hAnsi="Times New Roman" w:cs="Times New Roman"/>
          <w:b w:val="0"/>
          <w:bCs w:val="0"/>
          <w:sz w:val="28"/>
          <w:szCs w:val="28"/>
        </w:rPr>
      </w:pPr>
      <w:r>
        <w:rPr>
          <w:rFonts w:hint="default" w:ascii="Times New Roman" w:hAnsi="Times New Roman" w:cs="Times New Roman"/>
          <w:sz w:val="28"/>
          <w:szCs w:val="28"/>
        </w:rPr>
        <w:t xml:space="preserve">Hệ thống </w:t>
      </w:r>
      <w:r>
        <w:rPr>
          <w:rFonts w:hint="default" w:ascii="Times New Roman" w:hAnsi="Times New Roman" w:cs="Times New Roman"/>
          <w:sz w:val="28"/>
          <w:szCs w:val="28"/>
          <w:lang w:val="en-US"/>
        </w:rPr>
        <w:t>truy vấn</w:t>
      </w:r>
      <w:r>
        <w:rPr>
          <w:rFonts w:hint="default" w:ascii="Times New Roman" w:hAnsi="Times New Roman" w:cs="Times New Roman"/>
          <w:sz w:val="28"/>
          <w:szCs w:val="28"/>
        </w:rPr>
        <w:t xml:space="preserve"> dữ liệu trong </w:t>
      </w:r>
      <w:r>
        <w:rPr>
          <w:rStyle w:val="36"/>
          <w:rFonts w:hint="default" w:ascii="Times New Roman" w:hAnsi="Times New Roman" w:cs="Times New Roman"/>
          <w:sz w:val="28"/>
          <w:szCs w:val="28"/>
        </w:rPr>
        <w:t xml:space="preserve">batch </w:t>
      </w:r>
      <w:r>
        <w:rPr>
          <w:rStyle w:val="36"/>
          <w:rFonts w:hint="default" w:ascii="Times New Roman" w:hAnsi="Times New Roman" w:cs="Times New Roman"/>
          <w:sz w:val="28"/>
          <w:szCs w:val="28"/>
          <w:lang w:val="en-US"/>
        </w:rPr>
        <w:t xml:space="preserve">database </w:t>
      </w:r>
      <w:r>
        <w:rPr>
          <w:rStyle w:val="36"/>
          <w:rFonts w:hint="default" w:ascii="Times New Roman" w:hAnsi="Times New Roman" w:cs="Times New Roman"/>
          <w:b w:val="0"/>
          <w:bCs w:val="0"/>
          <w:sz w:val="28"/>
          <w:szCs w:val="28"/>
          <w:lang w:val="en-US"/>
        </w:rPr>
        <w:t xml:space="preserve">để tạo phiểu nhập </w:t>
      </w:r>
    </w:p>
    <w:p w14:paraId="3A371A5F">
      <w:pPr>
        <w:keepNext w:val="0"/>
        <w:keepLines w:val="0"/>
        <w:widowControl/>
        <w:numPr>
          <w:ilvl w:val="3"/>
          <w:numId w:val="36"/>
        </w:numPr>
        <w:suppressLineNumbers w:val="0"/>
        <w:tabs>
          <w:tab w:val="left" w:pos="2500"/>
          <w:tab w:val="left" w:pos="2880"/>
        </w:tabs>
        <w:spacing w:before="0" w:beforeAutospacing="1" w:after="0" w:afterAutospacing="1" w:line="240" w:lineRule="auto"/>
        <w:ind w:left="2880" w:hanging="360"/>
        <w:rPr>
          <w:rFonts w:hint="default" w:ascii="Times New Roman" w:hAnsi="Times New Roman" w:cs="Times New Roman"/>
          <w:sz w:val="28"/>
          <w:szCs w:val="28"/>
        </w:rPr>
      </w:pPr>
      <w:r>
        <w:rPr>
          <w:rFonts w:hint="default" w:ascii="Times New Roman" w:hAnsi="Times New Roman" w:cs="Times New Roman"/>
          <w:sz w:val="28"/>
          <w:szCs w:val="28"/>
        </w:rPr>
        <w:t xml:space="preserve">Kết quả trả về cho </w:t>
      </w: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w:t>
      </w:r>
    </w:p>
    <w:p w14:paraId="134D1C6E">
      <w:pPr>
        <w:pStyle w:val="35"/>
        <w:keepNext w:val="0"/>
        <w:keepLines w:val="0"/>
        <w:widowControl/>
        <w:numPr>
          <w:ilvl w:val="0"/>
          <w:numId w:val="0"/>
        </w:numPr>
        <w:suppressLineNumbers w:val="0"/>
        <w:spacing w:line="240" w:lineRule="auto"/>
        <w:ind w:leftChars="0" w:right="0" w:rightChars="0"/>
        <w:rPr>
          <w:rStyle w:val="36"/>
          <w:rFonts w:hint="default" w:ascii="Times New Roman" w:hAnsi="Times New Roman" w:cs="Times New Roman"/>
          <w:b w:val="0"/>
          <w:bCs w:val="0"/>
          <w:color w:val="0000FF"/>
          <w:sz w:val="28"/>
          <w:szCs w:val="28"/>
        </w:rPr>
      </w:pPr>
    </w:p>
    <w:p w14:paraId="3764EBAC">
      <w:pPr>
        <w:pStyle w:val="35"/>
        <w:keepNext w:val="0"/>
        <w:keepLines w:val="0"/>
        <w:widowControl/>
        <w:numPr>
          <w:ilvl w:val="0"/>
          <w:numId w:val="0"/>
        </w:numPr>
        <w:suppressLineNumbers w:val="0"/>
        <w:spacing w:line="240" w:lineRule="auto"/>
        <w:ind w:leftChars="0" w:right="0" w:rightChars="0"/>
        <w:outlineLvl w:val="2"/>
        <w:rPr>
          <w:rStyle w:val="36"/>
          <w:rFonts w:hint="default" w:ascii="Times New Roman" w:hAnsi="Times New Roman" w:cs="Times New Roman"/>
          <w:b w:val="0"/>
          <w:bCs w:val="0"/>
          <w:color w:val="0000FF"/>
          <w:sz w:val="28"/>
          <w:szCs w:val="28"/>
        </w:rPr>
      </w:pPr>
      <w:bookmarkStart w:id="204" w:name="_Toc1824"/>
      <w:bookmarkStart w:id="205" w:name="_Toc13011"/>
      <w:bookmarkStart w:id="206" w:name="_Toc26704"/>
      <w:bookmarkStart w:id="207" w:name="_Toc21011"/>
      <w:bookmarkStart w:id="208" w:name="_Toc13989"/>
      <w:bookmarkStart w:id="209" w:name="_Toc1500"/>
      <w:r>
        <w:rPr>
          <w:rStyle w:val="36"/>
          <w:rFonts w:hint="default" w:ascii="Times New Roman" w:hAnsi="Times New Roman" w:cs="Times New Roman"/>
          <w:b w:val="0"/>
          <w:bCs w:val="0"/>
          <w:color w:val="4F81BD" w:themeColor="accent1"/>
          <w:sz w:val="28"/>
          <w:szCs w:val="28"/>
          <w:shd w:val="clear" w:color="auto" w:fill="auto"/>
          <w:lang w:val="en-US"/>
          <w14:textFill>
            <w14:solidFill>
              <w14:schemeClr w14:val="accent1"/>
            </w14:solidFill>
          </w14:textFill>
        </w:rPr>
        <w:t>2.4.6 Báo cáo thống kê</w:t>
      </w:r>
      <w:bookmarkEnd w:id="204"/>
      <w:bookmarkEnd w:id="205"/>
      <w:bookmarkEnd w:id="206"/>
      <w:bookmarkEnd w:id="207"/>
      <w:bookmarkEnd w:id="208"/>
      <w:bookmarkEnd w:id="209"/>
    </w:p>
    <w:p w14:paraId="6B867033">
      <w:pPr>
        <w:pStyle w:val="35"/>
        <w:keepNext w:val="0"/>
        <w:keepLines w:val="0"/>
        <w:widowControl/>
        <w:suppressLineNumbers w:val="0"/>
        <w:spacing w:line="240" w:lineRule="auto"/>
        <w:ind w:left="72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143250" cy="4203700"/>
            <wp:effectExtent l="0" t="0" r="11430" b="254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19"/>
                    <a:stretch>
                      <a:fillRect/>
                    </a:stretch>
                  </pic:blipFill>
                  <pic:spPr>
                    <a:xfrm>
                      <a:off x="0" y="0"/>
                      <a:ext cx="3143250" cy="4203700"/>
                    </a:xfrm>
                    <a:prstGeom prst="rect">
                      <a:avLst/>
                    </a:prstGeom>
                    <a:noFill/>
                    <a:ln>
                      <a:noFill/>
                    </a:ln>
                  </pic:spPr>
                </pic:pic>
              </a:graphicData>
            </a:graphic>
          </wp:inline>
        </w:drawing>
      </w:r>
    </w:p>
    <w:p w14:paraId="1C6C5383">
      <w:pPr>
        <w:pStyle w:val="35"/>
        <w:keepNext w:val="0"/>
        <w:keepLines w:val="0"/>
        <w:widowControl/>
        <w:suppressLineNumbers w:val="0"/>
        <w:spacing w:line="240" w:lineRule="auto"/>
        <w:ind w:left="720"/>
        <w:jc w:val="center"/>
        <w:rPr>
          <w:rFonts w:hint="default" w:ascii="Times New Roman" w:hAnsi="Times New Roman" w:cs="Times New Roman"/>
          <w:lang w:val="en-US"/>
        </w:rPr>
      </w:pPr>
    </w:p>
    <w:p w14:paraId="2D53A526">
      <w:pPr>
        <w:keepNext w:val="0"/>
        <w:keepLines w:val="0"/>
        <w:widowControl/>
        <w:numPr>
          <w:ilvl w:val="0"/>
          <w:numId w:val="37"/>
        </w:numPr>
        <w:suppressLineNumbers w:val="0"/>
        <w:tabs>
          <w:tab w:val="clear" w:pos="420"/>
        </w:tabs>
        <w:spacing w:before="0" w:beforeAutospacing="1" w:after="0" w:afterAutospacing="1" w:line="240" w:lineRule="auto"/>
        <w:ind w:left="2120" w:leftChars="0" w:hanging="360" w:firstLineChars="0"/>
        <w:rPr>
          <w:rFonts w:hint="default" w:ascii="Times New Roman" w:hAnsi="Times New Roman" w:cs="Times New Roman"/>
          <w:sz w:val="28"/>
          <w:szCs w:val="28"/>
        </w:rPr>
      </w:pPr>
      <w:r>
        <w:rPr>
          <w:rStyle w:val="36"/>
          <w:rFonts w:hint="default" w:ascii="Times New Roman" w:hAnsi="Times New Roman" w:cs="Times New Roman"/>
          <w:sz w:val="28"/>
          <w:szCs w:val="28"/>
        </w:rPr>
        <w:t>Yêu cầu báo cáo:</w:t>
      </w:r>
    </w:p>
    <w:p w14:paraId="281451F3">
      <w:pPr>
        <w:keepNext w:val="0"/>
        <w:keepLines w:val="0"/>
        <w:widowControl/>
        <w:numPr>
          <w:ilvl w:val="3"/>
          <w:numId w:val="38"/>
        </w:numPr>
        <w:suppressLineNumbers w:val="0"/>
        <w:tabs>
          <w:tab w:val="left" w:pos="2500"/>
          <w:tab w:val="left" w:pos="2880"/>
        </w:tabs>
        <w:spacing w:before="0" w:beforeAutospacing="1" w:after="0" w:afterAutospacing="1" w:line="240" w:lineRule="auto"/>
        <w:ind w:left="2880" w:hanging="360"/>
        <w:rPr>
          <w:rFonts w:hint="default" w:ascii="Times New Roman" w:hAnsi="Times New Roman" w:cs="Times New Roman"/>
          <w:sz w:val="28"/>
          <w:szCs w:val="28"/>
        </w:rPr>
      </w:pP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 xml:space="preserve"> yêu cầu báo cáo thống kê.</w:t>
      </w:r>
    </w:p>
    <w:p w14:paraId="61BA4CFE">
      <w:pPr>
        <w:keepNext w:val="0"/>
        <w:keepLines w:val="0"/>
        <w:widowControl/>
        <w:numPr>
          <w:ilvl w:val="3"/>
          <w:numId w:val="38"/>
        </w:numPr>
        <w:suppressLineNumbers w:val="0"/>
        <w:tabs>
          <w:tab w:val="left" w:pos="2500"/>
          <w:tab w:val="left" w:pos="2880"/>
        </w:tabs>
        <w:spacing w:before="0" w:beforeAutospacing="1" w:after="0" w:afterAutospacing="1" w:line="240" w:lineRule="auto"/>
        <w:ind w:left="2880" w:hanging="360"/>
        <w:rPr>
          <w:rFonts w:hint="default" w:ascii="Times New Roman" w:hAnsi="Times New Roman" w:cs="Times New Roman"/>
          <w:sz w:val="28"/>
          <w:szCs w:val="28"/>
        </w:rPr>
      </w:pPr>
      <w:r>
        <w:rPr>
          <w:rFonts w:hint="default" w:ascii="Times New Roman" w:hAnsi="Times New Roman" w:cs="Times New Roman"/>
          <w:sz w:val="28"/>
          <w:szCs w:val="28"/>
        </w:rPr>
        <w:t xml:space="preserve">Hệ thống truy xuất dữ liệu từ </w:t>
      </w:r>
      <w:r>
        <w:rPr>
          <w:rFonts w:hint="default" w:ascii="Times New Roman" w:hAnsi="Times New Roman" w:cs="Times New Roman"/>
          <w:sz w:val="28"/>
          <w:szCs w:val="28"/>
          <w:lang w:val="en-US"/>
        </w:rPr>
        <w:t>kho dữ liệu để làm báo cáo.</w:t>
      </w:r>
    </w:p>
    <w:p w14:paraId="5EA9BEA8">
      <w:pPr>
        <w:keepNext w:val="0"/>
        <w:keepLines w:val="0"/>
        <w:widowControl/>
        <w:numPr>
          <w:ilvl w:val="3"/>
          <w:numId w:val="38"/>
        </w:numPr>
        <w:suppressLineNumbers w:val="0"/>
        <w:tabs>
          <w:tab w:val="left" w:pos="2500"/>
          <w:tab w:val="left" w:pos="2880"/>
        </w:tabs>
        <w:spacing w:before="0" w:beforeAutospacing="1" w:after="0" w:afterAutospacing="1" w:line="240" w:lineRule="auto"/>
        <w:ind w:left="2880" w:hanging="360"/>
        <w:rPr>
          <w:rStyle w:val="36"/>
          <w:rFonts w:hint="default" w:ascii="Times New Roman" w:hAnsi="Times New Roman" w:cs="Times New Roman"/>
          <w:b w:val="0"/>
          <w:bCs w:val="0"/>
          <w:color w:val="4F81BD" w:themeColor="accent1"/>
          <w:sz w:val="28"/>
          <w:szCs w:val="28"/>
          <w14:textFill>
            <w14:solidFill>
              <w14:schemeClr w14:val="accent1"/>
            </w14:solidFill>
          </w14:textFill>
        </w:rPr>
      </w:pPr>
      <w:r>
        <w:rPr>
          <w:rFonts w:hint="default" w:ascii="Times New Roman" w:hAnsi="Times New Roman" w:cs="Times New Roman"/>
          <w:sz w:val="28"/>
          <w:szCs w:val="28"/>
        </w:rPr>
        <w:t xml:space="preserve">Kết quả báo cáo trả về cho </w:t>
      </w:r>
      <w:r>
        <w:rPr>
          <w:rFonts w:hint="default" w:ascii="Times New Roman" w:hAnsi="Times New Roman" w:cs="Times New Roman"/>
          <w:sz w:val="28"/>
          <w:szCs w:val="28"/>
          <w:lang w:val="en-US"/>
        </w:rPr>
        <w:t>người quản trị</w:t>
      </w:r>
      <w:r>
        <w:rPr>
          <w:rFonts w:hint="default" w:ascii="Times New Roman" w:hAnsi="Times New Roman" w:cs="Times New Roman"/>
          <w:sz w:val="28"/>
          <w:szCs w:val="28"/>
        </w:rPr>
        <w:t>.</w:t>
      </w:r>
    </w:p>
    <w:p w14:paraId="6C165A09">
      <w:pPr>
        <w:pStyle w:val="3"/>
        <w:spacing w:line="240" w:lineRule="auto"/>
        <w:outlineLvl w:val="1"/>
        <w:rPr>
          <w:rFonts w:hint="default" w:ascii="Times New Roman" w:hAnsi="Times New Roman" w:cs="Times New Roman"/>
          <w:sz w:val="32"/>
          <w:szCs w:val="32"/>
        </w:rPr>
      </w:pPr>
      <w:bookmarkStart w:id="210" w:name="_Toc26592"/>
      <w:bookmarkStart w:id="211" w:name="_Toc17990"/>
      <w:bookmarkStart w:id="212" w:name="_Toc3866"/>
      <w:bookmarkStart w:id="213" w:name="_Toc4708"/>
      <w:bookmarkStart w:id="214" w:name="_Toc21754"/>
      <w:bookmarkStart w:id="215" w:name="_Toc32643"/>
      <w:bookmarkStart w:id="216" w:name="_Toc26123"/>
      <w:bookmarkStart w:id="217" w:name="_Toc11786"/>
      <w:r>
        <w:rPr>
          <w:rFonts w:hint="default" w:ascii="Times New Roman" w:hAnsi="Times New Roman" w:cs="Times New Roman"/>
          <w:sz w:val="32"/>
          <w:szCs w:val="32"/>
        </w:rPr>
        <w:t xml:space="preserve">2.5 </w:t>
      </w:r>
      <w:r>
        <w:rPr>
          <w:rFonts w:hint="default" w:ascii="Times New Roman" w:hAnsi="Times New Roman" w:cs="Times New Roman"/>
          <w:sz w:val="32"/>
          <w:szCs w:val="32"/>
          <w:lang w:val="en-US"/>
        </w:rPr>
        <w:t>S</w:t>
      </w:r>
      <w:r>
        <w:rPr>
          <w:rFonts w:hint="default" w:ascii="Times New Roman" w:hAnsi="Times New Roman" w:cs="Times New Roman"/>
          <w:sz w:val="32"/>
          <w:szCs w:val="32"/>
        </w:rPr>
        <w:t>ơ đồ cơ sở dữ liệu quan hệ</w:t>
      </w:r>
      <w:bookmarkEnd w:id="210"/>
      <w:bookmarkEnd w:id="211"/>
      <w:bookmarkEnd w:id="212"/>
      <w:bookmarkEnd w:id="213"/>
      <w:bookmarkEnd w:id="214"/>
      <w:bookmarkEnd w:id="215"/>
      <w:bookmarkEnd w:id="216"/>
      <w:bookmarkEnd w:id="217"/>
    </w:p>
    <w:p w14:paraId="044F37B1">
      <w:pPr>
        <w:pStyle w:val="35"/>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Sơ đồ cơ sở dữ liệu quan hệ mô tả cấu trúc của các bảng trong cơ sở dữ liệu và mối quan hệ giữa chúng. Trong hệ thống quản lý nhà thuốc, cơ sở dữ liệu sẽ bao gồm các bảng chính như sau:</w:t>
      </w:r>
    </w:p>
    <w:p w14:paraId="3712C459">
      <w:pPr>
        <w:keepNext w:val="0"/>
        <w:keepLines w:val="0"/>
        <w:widowControl/>
        <w:numPr>
          <w:ilvl w:val="0"/>
          <w:numId w:val="0"/>
        </w:numPr>
        <w:suppressLineNumbers w:val="0"/>
        <w:spacing w:before="0" w:beforeAutospacing="1" w:after="0" w:afterAutospacing="1"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852035" cy="2510790"/>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tretch>
                      <a:fillRect/>
                    </a:stretch>
                  </pic:blipFill>
                  <pic:spPr>
                    <a:xfrm>
                      <a:off x="0" y="0"/>
                      <a:ext cx="4852035" cy="2510790"/>
                    </a:xfrm>
                    <a:prstGeom prst="rect">
                      <a:avLst/>
                    </a:prstGeom>
                    <a:noFill/>
                    <a:ln>
                      <a:noFill/>
                    </a:ln>
                  </pic:spPr>
                </pic:pic>
              </a:graphicData>
            </a:graphic>
          </wp:inline>
        </w:drawing>
      </w:r>
    </w:p>
    <w:p w14:paraId="7284A716">
      <w:pPr>
        <w:pStyle w:val="16"/>
        <w:keepNext w:val="0"/>
        <w:keepLines w:val="0"/>
        <w:widowControl/>
        <w:numPr>
          <w:ilvl w:val="0"/>
          <w:numId w:val="0"/>
        </w:numPr>
        <w:suppressLineNumbers w:val="0"/>
        <w:spacing w:before="0" w:beforeAutospacing="1" w:after="0" w:afterAutospacing="1" w:line="240" w:lineRule="auto"/>
        <w:jc w:val="center"/>
        <w:rPr>
          <w:rFonts w:hint="default" w:ascii="Times New Roman" w:hAnsi="Times New Roman" w:cs="Times New Roman"/>
          <w:b w:val="0"/>
          <w:bCs w:val="0"/>
          <w:color w:val="auto"/>
          <w:sz w:val="28"/>
          <w:szCs w:val="28"/>
          <w:lang w:val="en-US"/>
        </w:rPr>
      </w:pPr>
      <w:r>
        <w:rPr>
          <w:rFonts w:hint="default" w:ascii="Times New Roman" w:hAnsi="Times New Roman" w:cs="Times New Roman"/>
          <w:b w:val="0"/>
          <w:bCs w:val="0"/>
          <w:color w:val="auto"/>
          <w:sz w:val="28"/>
          <w:szCs w:val="28"/>
        </w:rPr>
        <w:t xml:space="preserve">Image </w:t>
      </w: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color w:val="auto"/>
          <w:sz w:val="28"/>
          <w:szCs w:val="28"/>
        </w:rPr>
        <w:instrText xml:space="preserve"> SEQ Image \* ARABIC </w:instrText>
      </w:r>
      <w:r>
        <w:rPr>
          <w:rFonts w:hint="default" w:ascii="Times New Roman" w:hAnsi="Times New Roman" w:cs="Times New Roman"/>
          <w:b w:val="0"/>
          <w:bCs w:val="0"/>
          <w:color w:val="auto"/>
          <w:sz w:val="28"/>
          <w:szCs w:val="28"/>
        </w:rPr>
        <w:fldChar w:fldCharType="separate"/>
      </w:r>
      <w:r>
        <w:rPr>
          <w:rFonts w:hint="default" w:ascii="Times New Roman" w:hAnsi="Times New Roman" w:cs="Times New Roman"/>
          <w:b w:val="0"/>
          <w:bCs w:val="0"/>
          <w:color w:val="auto"/>
          <w:sz w:val="28"/>
          <w:szCs w:val="28"/>
        </w:rPr>
        <w:t>4</w:t>
      </w:r>
      <w:r>
        <w:rPr>
          <w:rFonts w:hint="default" w:ascii="Times New Roman" w:hAnsi="Times New Roman" w:cs="Times New Roman"/>
          <w:b w:val="0"/>
          <w:bCs w:val="0"/>
          <w:color w:val="auto"/>
          <w:sz w:val="28"/>
          <w:szCs w:val="28"/>
        </w:rPr>
        <w:fldChar w:fldCharType="end"/>
      </w:r>
      <w:r>
        <w:rPr>
          <w:rFonts w:hint="default" w:ascii="Times New Roman" w:hAnsi="Times New Roman" w:cs="Times New Roman"/>
          <w:b w:val="0"/>
          <w:bCs w:val="0"/>
          <w:color w:val="auto"/>
          <w:sz w:val="28"/>
          <w:szCs w:val="28"/>
          <w:lang w:val="en-US"/>
        </w:rPr>
        <w:t>: Sơ đồ cơ sở dữ liệu</w:t>
      </w:r>
    </w:p>
    <w:p w14:paraId="2F96E27F">
      <w:pPr>
        <w:rPr>
          <w:rFonts w:hint="default" w:ascii="Times New Roman" w:hAnsi="Times New Roman" w:cs="Times New Roman"/>
        </w:rPr>
      </w:pPr>
    </w:p>
    <w:p w14:paraId="0A7C4FBE">
      <w:pPr>
        <w:rPr>
          <w:rFonts w:hint="default" w:ascii="Times New Roman" w:hAnsi="Times New Roman" w:cs="Times New Roman"/>
        </w:rPr>
      </w:pPr>
    </w:p>
    <w:p w14:paraId="51076A8D">
      <w:pPr>
        <w:rPr>
          <w:rFonts w:hint="default" w:ascii="Times New Roman" w:hAnsi="Times New Roman" w:cs="Times New Roman"/>
        </w:rPr>
      </w:pPr>
    </w:p>
    <w:p w14:paraId="5B660CEE">
      <w:pPr>
        <w:rPr>
          <w:rFonts w:hint="default" w:ascii="Times New Roman" w:hAnsi="Times New Roman" w:cs="Times New Roman"/>
        </w:rPr>
      </w:pPr>
    </w:p>
    <w:p w14:paraId="0C0A603C">
      <w:pPr>
        <w:rPr>
          <w:rFonts w:hint="default" w:ascii="Times New Roman" w:hAnsi="Times New Roman" w:cs="Times New Roman"/>
        </w:rPr>
      </w:pPr>
    </w:p>
    <w:p w14:paraId="019FEFC6">
      <w:pPr>
        <w:rPr>
          <w:rFonts w:hint="default" w:ascii="Times New Roman" w:hAnsi="Times New Roman" w:cs="Times New Roman"/>
        </w:rPr>
      </w:pPr>
    </w:p>
    <w:p w14:paraId="4C289440">
      <w:pPr>
        <w:rPr>
          <w:rFonts w:hint="default" w:ascii="Times New Roman" w:hAnsi="Times New Roman" w:cs="Times New Roman"/>
        </w:rPr>
      </w:pPr>
    </w:p>
    <w:p w14:paraId="59DB6614">
      <w:pPr>
        <w:pStyle w:val="2"/>
        <w:spacing w:line="240" w:lineRule="auto"/>
        <w:outlineLvl w:val="0"/>
        <w:rPr>
          <w:rFonts w:hint="default" w:ascii="Times New Roman" w:hAnsi="Times New Roman" w:cs="Times New Roman"/>
          <w:color w:val="4F81BD" w:themeColor="accent1"/>
          <w:sz w:val="36"/>
          <w:szCs w:val="36"/>
          <w14:textFill>
            <w14:solidFill>
              <w14:schemeClr w14:val="accent1"/>
            </w14:solidFill>
          </w14:textFill>
        </w:rPr>
      </w:pPr>
      <w:bookmarkStart w:id="218" w:name="_Toc21412"/>
      <w:bookmarkStart w:id="219" w:name="_Toc27171"/>
      <w:bookmarkStart w:id="220" w:name="_Toc8506"/>
      <w:bookmarkStart w:id="221" w:name="_Toc19100"/>
      <w:bookmarkStart w:id="222" w:name="_Toc26138"/>
      <w:bookmarkStart w:id="223" w:name="_Toc4888"/>
      <w:bookmarkStart w:id="224" w:name="_Toc23853"/>
      <w:bookmarkStart w:id="225" w:name="_Toc5852"/>
      <w:r>
        <w:rPr>
          <w:rFonts w:hint="default" w:ascii="Times New Roman" w:hAnsi="Times New Roman" w:cs="Times New Roman"/>
          <w:color w:val="4F81BD" w:themeColor="accent1"/>
          <w:sz w:val="36"/>
          <w:szCs w:val="36"/>
          <w14:textFill>
            <w14:solidFill>
              <w14:schemeClr w14:val="accent1"/>
            </w14:solidFill>
          </w14:textFill>
        </w:rPr>
        <w:t>3. Phân tích thiết kế giao diện</w:t>
      </w:r>
      <w:bookmarkEnd w:id="218"/>
      <w:bookmarkEnd w:id="219"/>
      <w:bookmarkEnd w:id="220"/>
      <w:bookmarkEnd w:id="221"/>
      <w:bookmarkEnd w:id="222"/>
      <w:bookmarkEnd w:id="223"/>
      <w:bookmarkEnd w:id="224"/>
      <w:bookmarkEnd w:id="225"/>
    </w:p>
    <w:p w14:paraId="05167553">
      <w:pPr>
        <w:rPr>
          <w:rFonts w:hint="default" w:ascii="Times New Roman" w:hAnsi="Times New Roman" w:cs="Times New Roman"/>
          <w:lang w:val="en-US"/>
        </w:rPr>
      </w:pPr>
    </w:p>
    <w:p w14:paraId="44B9557E">
      <w:pPr>
        <w:jc w:val="center"/>
        <w:outlineLvl w:val="0"/>
        <w:rPr>
          <w:rFonts w:hint="default" w:ascii="Times New Roman" w:hAnsi="Times New Roman" w:cs="Times New Roman"/>
          <w:sz w:val="28"/>
          <w:szCs w:val="28"/>
          <w:lang w:val="en-US"/>
        </w:rPr>
      </w:pPr>
      <w:bookmarkStart w:id="226" w:name="_Toc20508"/>
      <w:bookmarkStart w:id="227" w:name="_Toc23186"/>
      <w:bookmarkStart w:id="228" w:name="_Toc8953"/>
      <w:bookmarkStart w:id="229" w:name="_Toc320"/>
      <w:bookmarkStart w:id="230" w:name="_Toc29740"/>
      <w:bookmarkStart w:id="231" w:name="_Toc20959"/>
      <w:bookmarkStart w:id="232" w:name="_Toc24384"/>
      <w:r>
        <w:rPr>
          <w:rFonts w:hint="default" w:ascii="Times New Roman" w:hAnsi="Times New Roman" w:cs="Times New Roman"/>
          <w:sz w:val="28"/>
          <w:szCs w:val="28"/>
          <w:lang w:val="en-US"/>
        </w:rPr>
        <w:t>Trang đăng nhập</w:t>
      </w:r>
      <w:bookmarkEnd w:id="226"/>
      <w:bookmarkEnd w:id="227"/>
      <w:bookmarkEnd w:id="228"/>
      <w:bookmarkEnd w:id="229"/>
      <w:bookmarkEnd w:id="230"/>
      <w:bookmarkEnd w:id="231"/>
      <w:bookmarkEnd w:id="232"/>
    </w:p>
    <w:p w14:paraId="1B94206D">
      <w:pPr>
        <w:jc w:val="center"/>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131820" cy="241744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3131820" cy="2417445"/>
                    </a:xfrm>
                    <a:prstGeom prst="rect">
                      <a:avLst/>
                    </a:prstGeom>
                    <a:noFill/>
                    <a:ln>
                      <a:noFill/>
                    </a:ln>
                  </pic:spPr>
                </pic:pic>
              </a:graphicData>
            </a:graphic>
          </wp:inline>
        </w:drawing>
      </w:r>
    </w:p>
    <w:p w14:paraId="1114326C">
      <w:pPr>
        <w:outlineLvl w:val="9"/>
        <w:rPr>
          <w:rFonts w:hint="default" w:ascii="Times New Roman" w:hAnsi="Times New Roman" w:cs="Times New Roman"/>
          <w:sz w:val="28"/>
          <w:szCs w:val="28"/>
          <w:lang w:val="en-US"/>
        </w:rPr>
      </w:pPr>
    </w:p>
    <w:p w14:paraId="4D95A08E">
      <w:pPr>
        <w:jc w:val="center"/>
        <w:outlineLvl w:val="0"/>
        <w:rPr>
          <w:rFonts w:hint="default" w:ascii="Times New Roman" w:hAnsi="Times New Roman" w:cs="Times New Roman"/>
          <w:sz w:val="28"/>
          <w:szCs w:val="28"/>
          <w:lang w:val="en-US"/>
        </w:rPr>
      </w:pPr>
      <w:bookmarkStart w:id="233" w:name="_Toc4377"/>
      <w:bookmarkStart w:id="234" w:name="_Toc16379"/>
      <w:bookmarkStart w:id="235" w:name="_Toc12890"/>
      <w:bookmarkStart w:id="236" w:name="_Toc8943"/>
      <w:bookmarkStart w:id="237" w:name="_Toc13360"/>
      <w:bookmarkStart w:id="238" w:name="_Toc17178"/>
      <w:bookmarkStart w:id="239" w:name="_Toc18619"/>
      <w:r>
        <w:rPr>
          <w:rFonts w:hint="default" w:ascii="Times New Roman" w:hAnsi="Times New Roman" w:cs="Times New Roman"/>
          <w:sz w:val="28"/>
          <w:szCs w:val="28"/>
          <w:lang w:val="en-US"/>
        </w:rPr>
        <w:t>Trang đăng ký</w:t>
      </w:r>
      <w:bookmarkEnd w:id="233"/>
      <w:bookmarkEnd w:id="234"/>
      <w:bookmarkEnd w:id="235"/>
      <w:bookmarkEnd w:id="236"/>
      <w:bookmarkEnd w:id="237"/>
      <w:bookmarkEnd w:id="238"/>
      <w:bookmarkEnd w:id="239"/>
    </w:p>
    <w:p w14:paraId="469DBAC7">
      <w:pPr>
        <w:jc w:val="center"/>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333240" cy="3418840"/>
            <wp:effectExtent l="0" t="0" r="10160" b="1016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2"/>
                    <a:stretch>
                      <a:fillRect/>
                    </a:stretch>
                  </pic:blipFill>
                  <pic:spPr>
                    <a:xfrm>
                      <a:off x="0" y="0"/>
                      <a:ext cx="4333240" cy="3418840"/>
                    </a:xfrm>
                    <a:prstGeom prst="rect">
                      <a:avLst/>
                    </a:prstGeom>
                    <a:noFill/>
                    <a:ln>
                      <a:noFill/>
                    </a:ln>
                  </pic:spPr>
                </pic:pic>
              </a:graphicData>
            </a:graphic>
          </wp:inline>
        </w:drawing>
      </w:r>
    </w:p>
    <w:p w14:paraId="282D4D9B">
      <w:pPr>
        <w:jc w:val="center"/>
        <w:outlineLvl w:val="9"/>
        <w:rPr>
          <w:rFonts w:hint="default" w:ascii="Times New Roman" w:hAnsi="Times New Roman" w:cs="Times New Roman"/>
          <w:sz w:val="28"/>
          <w:szCs w:val="28"/>
        </w:rPr>
      </w:pPr>
    </w:p>
    <w:p w14:paraId="029702DA">
      <w:pPr>
        <w:jc w:val="center"/>
        <w:outlineLvl w:val="9"/>
        <w:rPr>
          <w:rFonts w:hint="default" w:ascii="Times New Roman" w:hAnsi="Times New Roman" w:cs="Times New Roman"/>
          <w:sz w:val="28"/>
          <w:szCs w:val="28"/>
        </w:rPr>
      </w:pPr>
    </w:p>
    <w:p w14:paraId="2307BA5B">
      <w:pPr>
        <w:jc w:val="center"/>
        <w:outlineLvl w:val="0"/>
        <w:rPr>
          <w:rFonts w:hint="default" w:ascii="Times New Roman" w:hAnsi="Times New Roman" w:cs="Times New Roman"/>
          <w:sz w:val="28"/>
          <w:szCs w:val="28"/>
          <w:lang w:val="en-US"/>
        </w:rPr>
      </w:pPr>
      <w:bookmarkStart w:id="240" w:name="_Toc2856"/>
      <w:bookmarkStart w:id="241" w:name="_Toc10587"/>
      <w:bookmarkStart w:id="242" w:name="_Toc14733"/>
      <w:bookmarkStart w:id="243" w:name="_Toc4872"/>
      <w:bookmarkStart w:id="244" w:name="_Toc24590"/>
      <w:bookmarkStart w:id="245" w:name="_Toc22633"/>
      <w:bookmarkStart w:id="246" w:name="_Toc8907"/>
      <w:r>
        <w:rPr>
          <w:rFonts w:hint="default" w:ascii="Times New Roman" w:hAnsi="Times New Roman" w:cs="Times New Roman"/>
          <w:sz w:val="28"/>
          <w:szCs w:val="28"/>
          <w:lang w:val="en-US"/>
        </w:rPr>
        <w:t>Trang chủ</w:t>
      </w:r>
      <w:bookmarkEnd w:id="240"/>
      <w:bookmarkEnd w:id="241"/>
      <w:bookmarkEnd w:id="242"/>
      <w:bookmarkEnd w:id="243"/>
      <w:bookmarkEnd w:id="244"/>
      <w:bookmarkEnd w:id="245"/>
      <w:bookmarkEnd w:id="246"/>
    </w:p>
    <w:p w14:paraId="7D983FF7">
      <w:pPr>
        <w:jc w:val="center"/>
        <w:outlineLvl w:val="9"/>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018405" cy="2314575"/>
            <wp:effectExtent l="0" t="0" r="10795" b="190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3"/>
                    <a:stretch>
                      <a:fillRect/>
                    </a:stretch>
                  </pic:blipFill>
                  <pic:spPr>
                    <a:xfrm>
                      <a:off x="0" y="0"/>
                      <a:ext cx="5018405" cy="2314575"/>
                    </a:xfrm>
                    <a:prstGeom prst="rect">
                      <a:avLst/>
                    </a:prstGeom>
                    <a:noFill/>
                    <a:ln>
                      <a:noFill/>
                    </a:ln>
                  </pic:spPr>
                </pic:pic>
              </a:graphicData>
            </a:graphic>
          </wp:inline>
        </w:drawing>
      </w:r>
    </w:p>
    <w:p w14:paraId="768DE146">
      <w:pPr>
        <w:jc w:val="center"/>
        <w:outlineLvl w:val="9"/>
        <w:rPr>
          <w:rFonts w:hint="default" w:ascii="Times New Roman" w:hAnsi="Times New Roman" w:cs="Times New Roman"/>
          <w:sz w:val="28"/>
          <w:szCs w:val="28"/>
          <w:lang w:val="en-US"/>
        </w:rPr>
      </w:pPr>
    </w:p>
    <w:p w14:paraId="37103E8C">
      <w:pPr>
        <w:jc w:val="center"/>
        <w:outlineLvl w:val="0"/>
        <w:rPr>
          <w:rFonts w:hint="default" w:ascii="Times New Roman" w:hAnsi="Times New Roman" w:cs="Times New Roman"/>
          <w:sz w:val="28"/>
          <w:szCs w:val="28"/>
          <w:lang w:val="en-US"/>
        </w:rPr>
      </w:pPr>
      <w:bookmarkStart w:id="247" w:name="_Toc38"/>
      <w:bookmarkStart w:id="248" w:name="_Toc22994"/>
      <w:bookmarkStart w:id="249" w:name="_Toc16191"/>
      <w:bookmarkStart w:id="250" w:name="_Toc18963"/>
      <w:bookmarkStart w:id="251" w:name="_Toc5045"/>
      <w:bookmarkStart w:id="252" w:name="_Toc21151"/>
      <w:bookmarkStart w:id="253" w:name="_Toc30149"/>
      <w:r>
        <w:rPr>
          <w:rFonts w:hint="default" w:ascii="Times New Roman" w:hAnsi="Times New Roman" w:cs="Times New Roman"/>
          <w:sz w:val="28"/>
          <w:szCs w:val="28"/>
          <w:lang w:val="en-US"/>
        </w:rPr>
        <w:t>Trang quản lý thuốc</w:t>
      </w:r>
      <w:bookmarkEnd w:id="247"/>
      <w:bookmarkEnd w:id="248"/>
      <w:bookmarkEnd w:id="249"/>
      <w:bookmarkEnd w:id="250"/>
      <w:bookmarkEnd w:id="251"/>
      <w:bookmarkEnd w:id="252"/>
      <w:bookmarkEnd w:id="253"/>
    </w:p>
    <w:p w14:paraId="4385131C">
      <w:pPr>
        <w:jc w:val="center"/>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470525" cy="2517140"/>
            <wp:effectExtent l="0" t="0" r="635" b="1270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4"/>
                    <a:stretch>
                      <a:fillRect/>
                    </a:stretch>
                  </pic:blipFill>
                  <pic:spPr>
                    <a:xfrm>
                      <a:off x="0" y="0"/>
                      <a:ext cx="5470525" cy="2517140"/>
                    </a:xfrm>
                    <a:prstGeom prst="rect">
                      <a:avLst/>
                    </a:prstGeom>
                    <a:noFill/>
                    <a:ln>
                      <a:noFill/>
                    </a:ln>
                  </pic:spPr>
                </pic:pic>
              </a:graphicData>
            </a:graphic>
          </wp:inline>
        </w:drawing>
      </w:r>
    </w:p>
    <w:p w14:paraId="37224EE6">
      <w:pPr>
        <w:jc w:val="center"/>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484495" cy="2454275"/>
            <wp:effectExtent l="0" t="0" r="1905" b="1460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5"/>
                    <a:stretch>
                      <a:fillRect/>
                    </a:stretch>
                  </pic:blipFill>
                  <pic:spPr>
                    <a:xfrm>
                      <a:off x="0" y="0"/>
                      <a:ext cx="5484495" cy="2454275"/>
                    </a:xfrm>
                    <a:prstGeom prst="rect">
                      <a:avLst/>
                    </a:prstGeom>
                    <a:noFill/>
                    <a:ln>
                      <a:noFill/>
                    </a:ln>
                  </pic:spPr>
                </pic:pic>
              </a:graphicData>
            </a:graphic>
          </wp:inline>
        </w:drawing>
      </w:r>
    </w:p>
    <w:p w14:paraId="0C8AAA3A">
      <w:pPr>
        <w:jc w:val="center"/>
        <w:outlineLvl w:val="9"/>
        <w:rPr>
          <w:rFonts w:hint="default" w:ascii="Times New Roman" w:hAnsi="Times New Roman" w:cs="Times New Roman"/>
          <w:sz w:val="28"/>
          <w:szCs w:val="28"/>
          <w:lang w:val="en-US"/>
        </w:rPr>
      </w:pPr>
    </w:p>
    <w:p w14:paraId="6A0FD64C">
      <w:pPr>
        <w:jc w:val="center"/>
        <w:outlineLvl w:val="0"/>
        <w:rPr>
          <w:rFonts w:hint="default" w:ascii="Times New Roman" w:hAnsi="Times New Roman" w:cs="Times New Roman"/>
          <w:sz w:val="28"/>
          <w:szCs w:val="28"/>
          <w:lang w:val="en-US"/>
        </w:rPr>
      </w:pPr>
      <w:bookmarkStart w:id="254" w:name="_Toc13991"/>
      <w:bookmarkStart w:id="255" w:name="_Toc18297"/>
      <w:bookmarkStart w:id="256" w:name="_Toc1004"/>
      <w:bookmarkStart w:id="257" w:name="_Toc15505"/>
      <w:bookmarkStart w:id="258" w:name="_Toc29418"/>
      <w:bookmarkStart w:id="259" w:name="_Toc10995"/>
      <w:bookmarkStart w:id="260" w:name="_Toc11075"/>
      <w:r>
        <w:rPr>
          <w:rFonts w:hint="default" w:ascii="Times New Roman" w:hAnsi="Times New Roman" w:cs="Times New Roman"/>
          <w:sz w:val="28"/>
          <w:szCs w:val="28"/>
          <w:lang w:val="en-US"/>
        </w:rPr>
        <w:t>Trang quản lý nhóm thuốc</w:t>
      </w:r>
      <w:bookmarkEnd w:id="254"/>
      <w:bookmarkEnd w:id="255"/>
      <w:bookmarkEnd w:id="256"/>
      <w:bookmarkEnd w:id="257"/>
      <w:bookmarkEnd w:id="258"/>
      <w:bookmarkEnd w:id="259"/>
      <w:bookmarkEnd w:id="260"/>
    </w:p>
    <w:p w14:paraId="48A9BDA5">
      <w:pPr>
        <w:jc w:val="center"/>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470525" cy="2454275"/>
            <wp:effectExtent l="0" t="0" r="635" b="1460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6"/>
                    <a:stretch>
                      <a:fillRect/>
                    </a:stretch>
                  </pic:blipFill>
                  <pic:spPr>
                    <a:xfrm>
                      <a:off x="0" y="0"/>
                      <a:ext cx="5470525" cy="2454275"/>
                    </a:xfrm>
                    <a:prstGeom prst="rect">
                      <a:avLst/>
                    </a:prstGeom>
                    <a:noFill/>
                    <a:ln>
                      <a:noFill/>
                    </a:ln>
                  </pic:spPr>
                </pic:pic>
              </a:graphicData>
            </a:graphic>
          </wp:inline>
        </w:drawing>
      </w:r>
    </w:p>
    <w:p w14:paraId="2AD7D5D1">
      <w:pPr>
        <w:jc w:val="center"/>
        <w:outlineLvl w:val="9"/>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473065" cy="2437130"/>
            <wp:effectExtent l="0" t="0" r="13335" b="127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7"/>
                    <a:stretch>
                      <a:fillRect/>
                    </a:stretch>
                  </pic:blipFill>
                  <pic:spPr>
                    <a:xfrm>
                      <a:off x="0" y="0"/>
                      <a:ext cx="5473065" cy="2437130"/>
                    </a:xfrm>
                    <a:prstGeom prst="rect">
                      <a:avLst/>
                    </a:prstGeom>
                    <a:noFill/>
                    <a:ln>
                      <a:noFill/>
                    </a:ln>
                  </pic:spPr>
                </pic:pic>
              </a:graphicData>
            </a:graphic>
          </wp:inline>
        </w:drawing>
      </w:r>
    </w:p>
    <w:p w14:paraId="205FDF15">
      <w:pPr>
        <w:jc w:val="center"/>
        <w:outlineLvl w:val="9"/>
        <w:rPr>
          <w:rFonts w:hint="default" w:ascii="Times New Roman" w:hAnsi="Times New Roman" w:cs="Times New Roman"/>
          <w:sz w:val="28"/>
          <w:szCs w:val="28"/>
          <w:lang w:val="en-US"/>
        </w:rPr>
      </w:pPr>
    </w:p>
    <w:p w14:paraId="709C0A2A">
      <w:pPr>
        <w:jc w:val="center"/>
        <w:outlineLvl w:val="0"/>
        <w:rPr>
          <w:rFonts w:hint="default" w:ascii="Times New Roman" w:hAnsi="Times New Roman" w:cs="Times New Roman"/>
          <w:sz w:val="28"/>
          <w:szCs w:val="28"/>
          <w:lang w:val="en-US"/>
        </w:rPr>
      </w:pPr>
      <w:bookmarkStart w:id="261" w:name="_Toc3444"/>
      <w:bookmarkStart w:id="262" w:name="_Toc9609"/>
      <w:bookmarkStart w:id="263" w:name="_Toc171"/>
      <w:bookmarkStart w:id="264" w:name="_Toc18990"/>
      <w:bookmarkStart w:id="265" w:name="_Toc2231"/>
      <w:bookmarkStart w:id="266" w:name="_Toc2340"/>
      <w:bookmarkStart w:id="267" w:name="_Toc18867"/>
      <w:r>
        <w:rPr>
          <w:rFonts w:hint="default" w:ascii="Times New Roman" w:hAnsi="Times New Roman" w:cs="Times New Roman"/>
          <w:sz w:val="28"/>
          <w:szCs w:val="28"/>
          <w:lang w:val="en-US"/>
        </w:rPr>
        <w:t>Trang quản lý lô thuốc</w:t>
      </w:r>
      <w:bookmarkEnd w:id="261"/>
      <w:bookmarkEnd w:id="262"/>
      <w:bookmarkEnd w:id="263"/>
      <w:bookmarkEnd w:id="264"/>
      <w:bookmarkEnd w:id="265"/>
      <w:bookmarkEnd w:id="266"/>
      <w:bookmarkEnd w:id="267"/>
    </w:p>
    <w:p w14:paraId="3FFF7F84">
      <w:pPr>
        <w:jc w:val="center"/>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478780" cy="2478405"/>
            <wp:effectExtent l="0" t="0" r="7620" b="571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8"/>
                    <a:stretch>
                      <a:fillRect/>
                    </a:stretch>
                  </pic:blipFill>
                  <pic:spPr>
                    <a:xfrm>
                      <a:off x="0" y="0"/>
                      <a:ext cx="5478780" cy="2478405"/>
                    </a:xfrm>
                    <a:prstGeom prst="rect">
                      <a:avLst/>
                    </a:prstGeom>
                    <a:noFill/>
                    <a:ln>
                      <a:noFill/>
                    </a:ln>
                  </pic:spPr>
                </pic:pic>
              </a:graphicData>
            </a:graphic>
          </wp:inline>
        </w:drawing>
      </w:r>
    </w:p>
    <w:p w14:paraId="4DECAC3D">
      <w:pPr>
        <w:jc w:val="center"/>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480685" cy="2545715"/>
            <wp:effectExtent l="0" t="0" r="5715" b="1460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9"/>
                    <a:stretch>
                      <a:fillRect/>
                    </a:stretch>
                  </pic:blipFill>
                  <pic:spPr>
                    <a:xfrm>
                      <a:off x="0" y="0"/>
                      <a:ext cx="5480685" cy="2545715"/>
                    </a:xfrm>
                    <a:prstGeom prst="rect">
                      <a:avLst/>
                    </a:prstGeom>
                    <a:noFill/>
                    <a:ln>
                      <a:noFill/>
                    </a:ln>
                  </pic:spPr>
                </pic:pic>
              </a:graphicData>
            </a:graphic>
          </wp:inline>
        </w:drawing>
      </w:r>
    </w:p>
    <w:p w14:paraId="3142C26D">
      <w:pPr>
        <w:jc w:val="center"/>
        <w:outlineLvl w:val="9"/>
        <w:rPr>
          <w:rFonts w:hint="default" w:ascii="Times New Roman" w:hAnsi="Times New Roman" w:cs="Times New Roman"/>
          <w:sz w:val="28"/>
          <w:szCs w:val="28"/>
          <w:lang w:val="en-US"/>
        </w:rPr>
      </w:pPr>
    </w:p>
    <w:p w14:paraId="0F991426">
      <w:pPr>
        <w:jc w:val="center"/>
        <w:outlineLvl w:val="0"/>
        <w:rPr>
          <w:rFonts w:hint="default" w:ascii="Times New Roman" w:hAnsi="Times New Roman" w:cs="Times New Roman"/>
          <w:sz w:val="28"/>
          <w:szCs w:val="28"/>
          <w:lang w:val="en-US"/>
        </w:rPr>
      </w:pPr>
      <w:bookmarkStart w:id="268" w:name="_Toc17013"/>
      <w:bookmarkStart w:id="269" w:name="_Toc7953"/>
      <w:bookmarkStart w:id="270" w:name="_Toc2223"/>
      <w:bookmarkStart w:id="271" w:name="_Toc19550"/>
      <w:bookmarkStart w:id="272" w:name="_Toc12096"/>
      <w:bookmarkStart w:id="273" w:name="_Toc11836"/>
      <w:bookmarkStart w:id="274" w:name="_Toc25727"/>
      <w:r>
        <w:rPr>
          <w:rFonts w:hint="default" w:ascii="Times New Roman" w:hAnsi="Times New Roman" w:cs="Times New Roman"/>
          <w:sz w:val="28"/>
          <w:szCs w:val="28"/>
          <w:lang w:val="en-US"/>
        </w:rPr>
        <w:t>Trang thống kê</w:t>
      </w:r>
      <w:bookmarkEnd w:id="268"/>
      <w:bookmarkEnd w:id="269"/>
      <w:bookmarkEnd w:id="270"/>
      <w:bookmarkEnd w:id="271"/>
      <w:bookmarkEnd w:id="272"/>
      <w:bookmarkEnd w:id="273"/>
      <w:bookmarkEnd w:id="274"/>
    </w:p>
    <w:p w14:paraId="51DC3E1D">
      <w:pPr>
        <w:jc w:val="center"/>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474335" cy="2466340"/>
            <wp:effectExtent l="0" t="0" r="12065" b="254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30"/>
                    <a:stretch>
                      <a:fillRect/>
                    </a:stretch>
                  </pic:blipFill>
                  <pic:spPr>
                    <a:xfrm>
                      <a:off x="0" y="0"/>
                      <a:ext cx="5474335" cy="2466340"/>
                    </a:xfrm>
                    <a:prstGeom prst="rect">
                      <a:avLst/>
                    </a:prstGeom>
                    <a:noFill/>
                    <a:ln>
                      <a:noFill/>
                    </a:ln>
                  </pic:spPr>
                </pic:pic>
              </a:graphicData>
            </a:graphic>
          </wp:inline>
        </w:drawing>
      </w:r>
    </w:p>
    <w:p w14:paraId="206A1FBA">
      <w:pPr>
        <w:jc w:val="center"/>
        <w:outlineLvl w:val="9"/>
        <w:rPr>
          <w:rFonts w:hint="default" w:ascii="Times New Roman" w:hAnsi="Times New Roman" w:cs="Times New Roman"/>
          <w:sz w:val="28"/>
          <w:szCs w:val="28"/>
        </w:rPr>
      </w:pPr>
    </w:p>
    <w:p w14:paraId="114B2CCA">
      <w:pPr>
        <w:jc w:val="center"/>
        <w:outlineLvl w:val="9"/>
        <w:rPr>
          <w:rFonts w:hint="default" w:ascii="Times New Roman" w:hAnsi="Times New Roman" w:cs="Times New Roman"/>
          <w:sz w:val="28"/>
          <w:szCs w:val="28"/>
        </w:rPr>
      </w:pPr>
    </w:p>
    <w:p w14:paraId="5AE1E105">
      <w:pPr>
        <w:jc w:val="center"/>
        <w:outlineLvl w:val="9"/>
        <w:rPr>
          <w:rFonts w:hint="default" w:ascii="Times New Roman" w:hAnsi="Times New Roman" w:cs="Times New Roman"/>
          <w:sz w:val="28"/>
          <w:szCs w:val="28"/>
        </w:rPr>
      </w:pPr>
    </w:p>
    <w:p w14:paraId="21A34FE1">
      <w:pPr>
        <w:jc w:val="center"/>
        <w:outlineLvl w:val="9"/>
        <w:rPr>
          <w:rFonts w:hint="default" w:ascii="Times New Roman" w:hAnsi="Times New Roman" w:cs="Times New Roman"/>
          <w:sz w:val="28"/>
          <w:szCs w:val="28"/>
        </w:rPr>
      </w:pPr>
    </w:p>
    <w:p w14:paraId="43D03952">
      <w:pPr>
        <w:jc w:val="center"/>
        <w:outlineLvl w:val="9"/>
        <w:rPr>
          <w:rFonts w:hint="default" w:ascii="Times New Roman" w:hAnsi="Times New Roman" w:cs="Times New Roman"/>
          <w:sz w:val="28"/>
          <w:szCs w:val="28"/>
        </w:rPr>
      </w:pPr>
    </w:p>
    <w:p w14:paraId="0FF4892C">
      <w:pPr>
        <w:jc w:val="center"/>
        <w:outlineLvl w:val="9"/>
        <w:rPr>
          <w:rFonts w:hint="default" w:ascii="Times New Roman" w:hAnsi="Times New Roman" w:cs="Times New Roman"/>
          <w:sz w:val="28"/>
          <w:szCs w:val="28"/>
        </w:rPr>
      </w:pPr>
    </w:p>
    <w:p w14:paraId="7813B873">
      <w:pPr>
        <w:jc w:val="center"/>
        <w:outlineLvl w:val="0"/>
        <w:rPr>
          <w:rFonts w:hint="default" w:ascii="Times New Roman" w:hAnsi="Times New Roman" w:cs="Times New Roman"/>
          <w:b/>
          <w:bCs/>
          <w:sz w:val="52"/>
          <w:szCs w:val="52"/>
          <w:lang w:val="en-US"/>
        </w:rPr>
      </w:pPr>
      <w:bookmarkStart w:id="275" w:name="_Toc21622"/>
      <w:r>
        <w:rPr>
          <w:rFonts w:hint="default" w:ascii="Times New Roman" w:hAnsi="Times New Roman" w:cs="Times New Roman"/>
          <w:b/>
          <w:bCs/>
          <w:sz w:val="52"/>
          <w:szCs w:val="52"/>
          <w:lang w:val="en-US"/>
        </w:rPr>
        <w:t>KẾT LUẬN</w:t>
      </w:r>
      <w:bookmarkEnd w:id="275"/>
    </w:p>
    <w:p w14:paraId="1434548D">
      <w:pPr>
        <w:jc w:val="both"/>
        <w:outlineLvl w:val="9"/>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Phần mềm quản lý thuốc đóng vai trò quan trọng trong việc tối ưu hóa quy trình quản lý và vận hành của các nhà thuốc và cơ sở y tế. Với các tính năng như quản lý theo nhóm thuốc và lô nhập, hệ thống giúp người quản trị dễ dàng theo dõi thông tin thuốc, kiểm soát tồn kho, và đảm bảo chất lượng thuốc luôn được duy trì ở mức cao nhất. Đồng thời, phần mềm còn cung cấp các công cụ hỗ trợ như báo cáo thống kê, quản lý hạn sử dụng, và theo dõi các lô thuốc một cách chi tiết, giúp giảm thiểu rủi ro và đảm bảo an toàn cho người sử dụng.</w:t>
      </w:r>
    </w:p>
    <w:p w14:paraId="155D2C0F">
      <w:pPr>
        <w:jc w:val="both"/>
        <w:outlineLvl w:val="9"/>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Việc sử dụng phần mềm quản lý thuốc không chỉ tăng cường hiệu quả làm việc của nhân viên mà còn giúp nhà thuốc duy trì sự chính xác trong việc nhập liệu, xuất kho, và kiểm tra hàng tồn. Nhờ đó, các nhà thuốc có thể tối ưu hóa nguồn lực, giảm thiểu lãng phí, và đảm bảo chất lượng dịch vụ cung cấp thuốc đến tay khách hàng. Phần mềm quản lý thuốc là công cụ không thể thiếu trong quá trình hiện đại hóa và nâng cao chất lượng quản lý nhà thuốc trong thời đại công nghệ số ngày nay.</w:t>
      </w:r>
    </w:p>
    <w:p w14:paraId="49DA228C">
      <w:pPr>
        <w:jc w:val="both"/>
        <w:outlineLvl w:val="9"/>
        <w:rPr>
          <w:rFonts w:hint="default" w:ascii="Times New Roman" w:hAnsi="Times New Roman" w:cs="Times New Roman"/>
          <w:b w:val="0"/>
          <w:bCs w:val="0"/>
          <w:sz w:val="28"/>
          <w:szCs w:val="28"/>
          <w:lang w:val="en-US"/>
        </w:rPr>
        <w:sectPr>
          <w:pgSz w:w="12240" w:h="15840"/>
          <w:pgMar w:top="1440" w:right="1800" w:bottom="1440" w:left="1800" w:header="720" w:footer="720" w:gutter="0"/>
          <w:cols w:space="720" w:num="1"/>
          <w:docGrid w:linePitch="360" w:charSpace="0"/>
        </w:sectPr>
      </w:pPr>
    </w:p>
    <w:p w14:paraId="74931D0B">
      <w:pPr>
        <w:jc w:val="center"/>
        <w:outlineLvl w:val="0"/>
        <w:rPr>
          <w:rFonts w:hint="default" w:ascii="Times New Roman" w:hAnsi="Times New Roman" w:cs="Times New Roman"/>
          <w:b/>
          <w:bCs/>
          <w:sz w:val="52"/>
          <w:szCs w:val="52"/>
          <w:lang w:val="en-US"/>
        </w:rPr>
      </w:pPr>
      <w:bookmarkStart w:id="276" w:name="_Toc20795"/>
      <w:r>
        <w:rPr>
          <w:rFonts w:hint="default" w:ascii="Times New Roman" w:hAnsi="Times New Roman" w:cs="Times New Roman"/>
          <w:b/>
          <w:bCs/>
          <w:sz w:val="52"/>
          <w:szCs w:val="52"/>
          <w:lang w:val="en-US"/>
        </w:rPr>
        <w:t>TÀI LIỆU THAM KHẢO</w:t>
      </w:r>
      <w:bookmarkEnd w:id="276"/>
    </w:p>
    <w:p w14:paraId="582EDBCF">
      <w:pPr>
        <w:numPr>
          <w:ilvl w:val="0"/>
          <w:numId w:val="39"/>
        </w:numPr>
        <w:ind w:left="425" w:leftChars="0" w:hanging="65" w:firstLineChars="0"/>
        <w:jc w:val="both"/>
        <w:outlineLvl w:val="9"/>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Phần mềm quản lý nhà thuốc </w:t>
      </w:r>
      <w:r>
        <w:rPr>
          <w:rFonts w:hint="default" w:ascii="Times New Roman" w:hAnsi="Times New Roman" w:cs="Times New Roman"/>
          <w:b/>
          <w:bCs/>
          <w:i/>
          <w:iCs/>
          <w:sz w:val="28"/>
          <w:szCs w:val="28"/>
          <w:lang w:val="en-US"/>
        </w:rPr>
        <w:t>Viettel PMS</w:t>
      </w:r>
      <w:r>
        <w:rPr>
          <w:rFonts w:hint="default" w:ascii="Times New Roman" w:hAnsi="Times New Roman" w:cs="Times New Roman"/>
          <w:b w:val="0"/>
          <w:bCs w:val="0"/>
          <w:sz w:val="28"/>
          <w:szCs w:val="28"/>
          <w:lang w:val="en-US"/>
        </w:rPr>
        <w:t>.</w:t>
      </w:r>
    </w:p>
    <w:p w14:paraId="112FE394">
      <w:pPr>
        <w:numPr>
          <w:ilvl w:val="0"/>
          <w:numId w:val="39"/>
        </w:numPr>
        <w:ind w:left="425" w:leftChars="0" w:hanging="65" w:firstLineChars="0"/>
        <w:jc w:val="both"/>
        <w:outlineLvl w:val="9"/>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Phần mềm quản lý nhà thuốc Misa </w:t>
      </w:r>
      <w:r>
        <w:rPr>
          <w:rFonts w:hint="default" w:ascii="Times New Roman" w:hAnsi="Times New Roman" w:cs="Times New Roman"/>
          <w:b/>
          <w:bCs/>
          <w:i/>
          <w:iCs/>
          <w:sz w:val="28"/>
          <w:szCs w:val="28"/>
          <w:lang w:val="en-US"/>
        </w:rPr>
        <w:t>ePharmacy</w:t>
      </w:r>
      <w:r>
        <w:rPr>
          <w:rFonts w:hint="default" w:ascii="Times New Roman" w:hAnsi="Times New Roman" w:cs="Times New Roman"/>
          <w:b w:val="0"/>
          <w:bCs w:val="0"/>
          <w:sz w:val="28"/>
          <w:szCs w:val="28"/>
          <w:lang w:val="en-US"/>
        </w:rPr>
        <w:t>. (2021).</w:t>
      </w:r>
    </w:p>
    <w:p w14:paraId="6784A121">
      <w:pPr>
        <w:numPr>
          <w:ilvl w:val="0"/>
          <w:numId w:val="39"/>
        </w:numPr>
        <w:ind w:left="425" w:leftChars="0" w:hanging="65" w:firstLineChars="0"/>
        <w:jc w:val="left"/>
        <w:rPr>
          <w:rFonts w:hint="default" w:ascii="Times New Roman" w:hAnsi="Times New Roman" w:cs="Times New Roman"/>
          <w:i/>
          <w:iCs/>
          <w:sz w:val="28"/>
          <w:szCs w:val="28"/>
          <w:lang w:val="en-US"/>
        </w:rPr>
      </w:pPr>
      <w:r>
        <w:rPr>
          <w:rFonts w:hint="default" w:ascii="Times New Roman" w:hAnsi="Times New Roman" w:cs="Times New Roman"/>
          <w:sz w:val="28"/>
          <w:szCs w:val="28"/>
          <w:lang w:val="en-US"/>
        </w:rPr>
        <w:t xml:space="preserve">W3Schools. (2023). React Tutorial. </w:t>
      </w:r>
      <w:r>
        <w:rPr>
          <w:rFonts w:hint="default" w:ascii="Times New Roman" w:hAnsi="Times New Roman" w:cs="Times New Roman"/>
          <w:i/>
          <w:iCs/>
          <w:sz w:val="28"/>
          <w:szCs w:val="28"/>
          <w:lang w:val="en-US"/>
        </w:rPr>
        <w:t>https://www.w3schools.com/react/</w:t>
      </w:r>
    </w:p>
    <w:p w14:paraId="1B8CC741">
      <w:pPr>
        <w:numPr>
          <w:ilvl w:val="0"/>
          <w:numId w:val="39"/>
        </w:numPr>
        <w:ind w:left="425" w:leftChars="0" w:hanging="6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MongoDB Inc. (2023). MongoDB Documentation.  </w:t>
      </w:r>
      <w:r>
        <w:rPr>
          <w:rFonts w:hint="default" w:ascii="Times New Roman" w:hAnsi="Times New Roman" w:cs="Times New Roman"/>
          <w:i/>
          <w:iCs/>
          <w:sz w:val="28"/>
          <w:szCs w:val="28"/>
          <w:lang w:val="en-US"/>
        </w:rPr>
        <w:t>https://docs.mongodb.com</w:t>
      </w:r>
    </w:p>
    <w:p w14:paraId="0B8BFDCB">
      <w:pPr>
        <w:numPr>
          <w:ilvl w:val="0"/>
          <w:numId w:val="39"/>
        </w:numPr>
        <w:ind w:left="425" w:leftChars="0" w:hanging="6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Node.js Foundation. (2023). Node.js Documentation. </w:t>
      </w:r>
      <w:r>
        <w:rPr>
          <w:rFonts w:hint="default" w:ascii="Times New Roman" w:hAnsi="Times New Roman" w:cs="Times New Roman"/>
          <w:i/>
          <w:iCs/>
          <w:sz w:val="28"/>
          <w:szCs w:val="28"/>
          <w:lang w:val="en-US"/>
        </w:rPr>
        <w:t>https://nodejs.org/en/docs/</w:t>
      </w:r>
    </w:p>
    <w:p w14:paraId="7A4EC872">
      <w:pPr>
        <w:numPr>
          <w:numId w:val="0"/>
        </w:numPr>
        <w:ind w:left="360" w:leftChars="0"/>
        <w:jc w:val="both"/>
        <w:outlineLvl w:val="9"/>
        <w:rPr>
          <w:rFonts w:hint="default" w:ascii="Times New Roman" w:hAnsi="Times New Roman" w:cs="Times New Roman"/>
          <w:b w:val="0"/>
          <w:bCs w:val="0"/>
          <w:sz w:val="28"/>
          <w:szCs w:val="28"/>
          <w:lang w:val="en-US"/>
        </w:rPr>
      </w:pP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Yu Gothic">
    <w:panose1 w:val="020B0400000000000000"/>
    <w:charset w:val="80"/>
    <w:family w:val="auto"/>
    <w:pitch w:val="default"/>
    <w:sig w:usb0="E00002FF" w:usb1="2AC7FDFF" w:usb2="00000016" w:usb3="00000000" w:csb0="2002009F" w:csb1="00000000"/>
  </w:font>
  <w:font w:name="ＭＳ 明朝">
    <w:altName w:val="FS PF BeauSans Pro"/>
    <w:panose1 w:val="00000000000000000000"/>
    <w:charset w:val="00"/>
    <w:family w:val="auto"/>
    <w:pitch w:val="default"/>
    <w:sig w:usb0="00000000" w:usb1="00000000" w:usb2="00000000" w:usb3="00000000" w:csb0="00000000" w:csb1="00000000"/>
  </w:font>
  <w:font w:name="FS PF BeauSans Pro">
    <w:panose1 w:val="02000500000000020004"/>
    <w:charset w:val="00"/>
    <w:family w:val="auto"/>
    <w:pitch w:val="default"/>
    <w:sig w:usb0="A00002BF" w:usb1="5000E0F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EDC6CF"/>
    <w:multiLevelType w:val="singleLevel"/>
    <w:tmpl w:val="81EDC6CF"/>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1">
    <w:nsid w:val="895ACE42"/>
    <w:multiLevelType w:val="multilevel"/>
    <w:tmpl w:val="895ACE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20" w:hanging="360"/>
      </w:pPr>
      <w:rPr>
        <w:sz w:val="24"/>
        <w:szCs w:val="24"/>
      </w:rPr>
    </w:lvl>
    <w:lvl w:ilvl="3" w:tentative="0">
      <w:start w:val="1"/>
      <w:numFmt w:val="decimal"/>
      <w:lvlText w:val="%4."/>
      <w:lvlJc w:val="left"/>
      <w:pPr>
        <w:tabs>
          <w:tab w:val="left" w:pos="2500"/>
        </w:tabs>
        <w:ind w:left="2880" w:hanging="360"/>
      </w:pPr>
      <w:rPr>
        <w:rFonts w:hint="default"/>
        <w:color w:val="auto"/>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
    <w:nsid w:val="93DF194B"/>
    <w:multiLevelType w:val="singleLevel"/>
    <w:tmpl w:val="93DF194B"/>
    <w:lvl w:ilvl="0" w:tentative="0">
      <w:start w:val="2"/>
      <w:numFmt w:val="decimal"/>
      <w:suff w:val="space"/>
      <w:lvlText w:val="%1."/>
      <w:lvlJc w:val="left"/>
      <w:pPr>
        <w:ind w:left="58" w:leftChars="0" w:firstLine="0" w:firstLineChars="0"/>
      </w:pPr>
    </w:lvl>
  </w:abstractNum>
  <w:abstractNum w:abstractNumId="3">
    <w:nsid w:val="95D68A9F"/>
    <w:multiLevelType w:val="multilevel"/>
    <w:tmpl w:val="95D68A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4">
    <w:nsid w:val="9A56EF4E"/>
    <w:multiLevelType w:val="singleLevel"/>
    <w:tmpl w:val="9A56EF4E"/>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5">
    <w:nsid w:val="A9F3F45D"/>
    <w:multiLevelType w:val="singleLevel"/>
    <w:tmpl w:val="A9F3F45D"/>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6">
    <w:nsid w:val="ACC9BB07"/>
    <w:multiLevelType w:val="singleLevel"/>
    <w:tmpl w:val="ACC9BB07"/>
    <w:lvl w:ilvl="0" w:tentative="0">
      <w:start w:val="1"/>
      <w:numFmt w:val="decimal"/>
      <w:lvlText w:val="%1."/>
      <w:lvlJc w:val="left"/>
      <w:pPr>
        <w:tabs>
          <w:tab w:val="left" w:pos="425"/>
        </w:tabs>
        <w:ind w:left="425" w:leftChars="0" w:hanging="425" w:firstLineChars="0"/>
      </w:pPr>
      <w:rPr>
        <w:rFonts w:hint="default"/>
      </w:rPr>
    </w:lvl>
  </w:abstractNum>
  <w:abstractNum w:abstractNumId="7">
    <w:nsid w:val="B9066130"/>
    <w:multiLevelType w:val="singleLevel"/>
    <w:tmpl w:val="B9066130"/>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8">
    <w:nsid w:val="B99583D9"/>
    <w:multiLevelType w:val="singleLevel"/>
    <w:tmpl w:val="B99583D9"/>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9">
    <w:nsid w:val="D3ECA7A9"/>
    <w:multiLevelType w:val="singleLevel"/>
    <w:tmpl w:val="D3ECA7A9"/>
    <w:lvl w:ilvl="0" w:tentative="0">
      <w:start w:val="1"/>
      <w:numFmt w:val="decimal"/>
      <w:lvlText w:val="%1."/>
      <w:lvlJc w:val="left"/>
      <w:pPr>
        <w:tabs>
          <w:tab w:val="left" w:pos="425"/>
        </w:tabs>
        <w:ind w:left="425" w:leftChars="0" w:hanging="425" w:firstLineChars="0"/>
      </w:pPr>
      <w:rPr>
        <w:rFonts w:hint="default"/>
      </w:rPr>
    </w:lvl>
  </w:abstractNum>
  <w:abstractNum w:abstractNumId="10">
    <w:nsid w:val="DB21DC9F"/>
    <w:multiLevelType w:val="singleLevel"/>
    <w:tmpl w:val="DB21DC9F"/>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11">
    <w:nsid w:val="E17EA690"/>
    <w:multiLevelType w:val="singleLevel"/>
    <w:tmpl w:val="E17EA690"/>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12">
    <w:nsid w:val="E2D81D76"/>
    <w:multiLevelType w:val="multilevel"/>
    <w:tmpl w:val="E2D81D7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E2E2DC3E"/>
    <w:multiLevelType w:val="singleLevel"/>
    <w:tmpl w:val="E2E2DC3E"/>
    <w:lvl w:ilvl="0" w:tentative="0">
      <w:start w:val="1"/>
      <w:numFmt w:val="decimal"/>
      <w:lvlText w:val="%1."/>
      <w:lvlJc w:val="left"/>
      <w:pPr>
        <w:tabs>
          <w:tab w:val="left" w:pos="425"/>
        </w:tabs>
        <w:ind w:left="425" w:leftChars="0" w:hanging="425" w:firstLineChars="0"/>
      </w:pPr>
      <w:rPr>
        <w:rFonts w:hint="default"/>
      </w:rPr>
    </w:lvl>
  </w:abstractNum>
  <w:abstractNum w:abstractNumId="14">
    <w:nsid w:val="E3FAFB55"/>
    <w:multiLevelType w:val="singleLevel"/>
    <w:tmpl w:val="E3FAFB55"/>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15">
    <w:nsid w:val="E544ACBD"/>
    <w:multiLevelType w:val="singleLevel"/>
    <w:tmpl w:val="E544ACBD"/>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16">
    <w:nsid w:val="EB675EE0"/>
    <w:multiLevelType w:val="multilevel"/>
    <w:tmpl w:val="EB675EE0"/>
    <w:lvl w:ilvl="0" w:tentative="0">
      <w:start w:val="1"/>
      <w:numFmt w:val="decimal"/>
      <w:pStyle w:val="4"/>
      <w:lvlText w:val="%1."/>
      <w:lvlJc w:val="left"/>
      <w:pPr>
        <w:ind w:left="800" w:hanging="360"/>
      </w:pPr>
    </w:lvl>
    <w:lvl w:ilvl="1" w:tentative="0">
      <w:start w:val="1"/>
      <w:numFmt w:val="decimal"/>
      <w:lvlText w:val="%1.%2."/>
      <w:lvlJc w:val="left"/>
      <w:pPr>
        <w:ind w:left="872" w:hanging="432"/>
      </w:pPr>
    </w:lvl>
    <w:lvl w:ilvl="2" w:tentative="0">
      <w:start w:val="1"/>
      <w:numFmt w:val="decimal"/>
      <w:lvlText w:val="%1.%2.%3."/>
      <w:lvlJc w:val="left"/>
      <w:pPr>
        <w:ind w:left="944" w:hanging="504"/>
      </w:pPr>
    </w:lvl>
    <w:lvl w:ilvl="3" w:tentative="0">
      <w:start w:val="1"/>
      <w:numFmt w:val="decimal"/>
      <w:lvlText w:val="%1.%2.%3.%4."/>
      <w:lvlJc w:val="left"/>
      <w:pPr>
        <w:ind w:left="1088" w:hanging="648"/>
      </w:pPr>
    </w:lvl>
    <w:lvl w:ilvl="4" w:tentative="0">
      <w:start w:val="1"/>
      <w:numFmt w:val="decimal"/>
      <w:lvlText w:val="%1.%2.%3.%4.%5."/>
      <w:lvlJc w:val="left"/>
      <w:pPr>
        <w:ind w:left="2672" w:hanging="792"/>
      </w:pPr>
    </w:lvl>
    <w:lvl w:ilvl="5" w:tentative="0">
      <w:start w:val="1"/>
      <w:numFmt w:val="decimal"/>
      <w:lvlText w:val="%1.%2.%3.%4.%5.%6."/>
      <w:lvlJc w:val="left"/>
      <w:pPr>
        <w:ind w:left="3176" w:hanging="936"/>
      </w:pPr>
    </w:lvl>
    <w:lvl w:ilvl="6" w:tentative="0">
      <w:start w:val="1"/>
      <w:numFmt w:val="decimal"/>
      <w:lvlText w:val="%1.%2.%3.%4.%5.%6.%7."/>
      <w:lvlJc w:val="left"/>
      <w:pPr>
        <w:ind w:left="3680" w:hanging="1080"/>
      </w:pPr>
    </w:lvl>
    <w:lvl w:ilvl="7" w:tentative="0">
      <w:start w:val="1"/>
      <w:numFmt w:val="decimal"/>
      <w:lvlText w:val="%1.%2.%3.%4.%5.%6.%7.%8."/>
      <w:lvlJc w:val="left"/>
      <w:pPr>
        <w:ind w:left="4184" w:hanging="1224"/>
      </w:pPr>
    </w:lvl>
    <w:lvl w:ilvl="8" w:tentative="0">
      <w:start w:val="1"/>
      <w:numFmt w:val="decimal"/>
      <w:lvlText w:val="%1.%2.%3.%4.%5.%6.%7.%8.%9."/>
      <w:lvlJc w:val="left"/>
      <w:pPr>
        <w:ind w:left="4760" w:hanging="1440"/>
      </w:pPr>
    </w:lvl>
  </w:abstractNum>
  <w:abstractNum w:abstractNumId="17">
    <w:nsid w:val="FFFFFF7E"/>
    <w:multiLevelType w:val="singleLevel"/>
    <w:tmpl w:val="FFFFFF7E"/>
    <w:lvl w:ilvl="0" w:tentative="0">
      <w:start w:val="1"/>
      <w:numFmt w:val="decimal"/>
      <w:pStyle w:val="33"/>
      <w:lvlText w:val="%1."/>
      <w:lvlJc w:val="left"/>
      <w:pPr>
        <w:tabs>
          <w:tab w:val="left" w:pos="1080"/>
        </w:tabs>
        <w:ind w:left="1080" w:hanging="360"/>
      </w:pPr>
    </w:lvl>
  </w:abstractNum>
  <w:abstractNum w:abstractNumId="18">
    <w:nsid w:val="FFFFFF7F"/>
    <w:multiLevelType w:val="singleLevel"/>
    <w:tmpl w:val="FFFFFF7F"/>
    <w:lvl w:ilvl="0" w:tentative="0">
      <w:start w:val="1"/>
      <w:numFmt w:val="decimal"/>
      <w:pStyle w:val="32"/>
      <w:lvlText w:val="%1."/>
      <w:lvlJc w:val="left"/>
      <w:pPr>
        <w:tabs>
          <w:tab w:val="left" w:pos="720"/>
        </w:tabs>
        <w:ind w:left="720" w:hanging="360"/>
      </w:pPr>
    </w:lvl>
  </w:abstractNum>
  <w:abstractNum w:abstractNumId="19">
    <w:nsid w:val="FFFFFF82"/>
    <w:multiLevelType w:val="singleLevel"/>
    <w:tmpl w:val="FFFFFF82"/>
    <w:lvl w:ilvl="0" w:tentative="0">
      <w:start w:val="1"/>
      <w:numFmt w:val="bullet"/>
      <w:pStyle w:val="27"/>
      <w:lvlText w:val=""/>
      <w:lvlJc w:val="left"/>
      <w:pPr>
        <w:tabs>
          <w:tab w:val="left" w:pos="1080"/>
        </w:tabs>
        <w:ind w:left="1080" w:hanging="360"/>
      </w:pPr>
      <w:rPr>
        <w:rFonts w:hint="default" w:ascii="Symbol" w:hAnsi="Symbol"/>
      </w:rPr>
    </w:lvl>
  </w:abstractNum>
  <w:abstractNum w:abstractNumId="20">
    <w:nsid w:val="FFFFFF83"/>
    <w:multiLevelType w:val="singleLevel"/>
    <w:tmpl w:val="FFFFFF83"/>
    <w:lvl w:ilvl="0" w:tentative="0">
      <w:start w:val="1"/>
      <w:numFmt w:val="bullet"/>
      <w:pStyle w:val="26"/>
      <w:lvlText w:val=""/>
      <w:lvlJc w:val="left"/>
      <w:pPr>
        <w:tabs>
          <w:tab w:val="left" w:pos="720"/>
        </w:tabs>
        <w:ind w:left="720" w:hanging="360"/>
      </w:pPr>
      <w:rPr>
        <w:rFonts w:hint="default" w:ascii="Symbol" w:hAnsi="Symbol"/>
      </w:rPr>
    </w:lvl>
  </w:abstractNum>
  <w:abstractNum w:abstractNumId="21">
    <w:nsid w:val="FFFFFF88"/>
    <w:multiLevelType w:val="singleLevel"/>
    <w:tmpl w:val="FFFFFF88"/>
    <w:lvl w:ilvl="0" w:tentative="0">
      <w:start w:val="1"/>
      <w:numFmt w:val="decimal"/>
      <w:pStyle w:val="31"/>
      <w:lvlText w:val="%1."/>
      <w:lvlJc w:val="left"/>
      <w:pPr>
        <w:tabs>
          <w:tab w:val="left" w:pos="360"/>
        </w:tabs>
        <w:ind w:left="360" w:hanging="360"/>
      </w:pPr>
    </w:lvl>
  </w:abstractNum>
  <w:abstractNum w:abstractNumId="22">
    <w:nsid w:val="FFFFFF89"/>
    <w:multiLevelType w:val="singleLevel"/>
    <w:tmpl w:val="FFFFFF89"/>
    <w:lvl w:ilvl="0" w:tentative="0">
      <w:start w:val="1"/>
      <w:numFmt w:val="bullet"/>
      <w:pStyle w:val="25"/>
      <w:lvlText w:val=""/>
      <w:lvlJc w:val="left"/>
      <w:pPr>
        <w:tabs>
          <w:tab w:val="left" w:pos="360"/>
        </w:tabs>
        <w:ind w:left="360" w:hanging="360"/>
      </w:pPr>
      <w:rPr>
        <w:rFonts w:hint="default" w:ascii="Symbol" w:hAnsi="Symbol"/>
      </w:rPr>
    </w:lvl>
  </w:abstractNum>
  <w:abstractNum w:abstractNumId="23">
    <w:nsid w:val="03028D12"/>
    <w:multiLevelType w:val="singleLevel"/>
    <w:tmpl w:val="03028D12"/>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24">
    <w:nsid w:val="21DA9287"/>
    <w:multiLevelType w:val="singleLevel"/>
    <w:tmpl w:val="21DA9287"/>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25">
    <w:nsid w:val="25FAC652"/>
    <w:multiLevelType w:val="singleLevel"/>
    <w:tmpl w:val="25FAC652"/>
    <w:lvl w:ilvl="0" w:tentative="0">
      <w:start w:val="1"/>
      <w:numFmt w:val="decimal"/>
      <w:lvlText w:val="%1."/>
      <w:lvlJc w:val="left"/>
      <w:pPr>
        <w:tabs>
          <w:tab w:val="left" w:pos="425"/>
        </w:tabs>
        <w:ind w:left="425" w:leftChars="0" w:hanging="425" w:firstLineChars="0"/>
      </w:pPr>
      <w:rPr>
        <w:rFonts w:hint="default"/>
      </w:rPr>
    </w:lvl>
  </w:abstractNum>
  <w:abstractNum w:abstractNumId="26">
    <w:nsid w:val="3FFC1E5E"/>
    <w:multiLevelType w:val="singleLevel"/>
    <w:tmpl w:val="3FFC1E5E"/>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27">
    <w:nsid w:val="4045B751"/>
    <w:multiLevelType w:val="multilevel"/>
    <w:tmpl w:val="4045B751"/>
    <w:lvl w:ilvl="0" w:tentative="0">
      <w:start w:val="1"/>
      <w:numFmt w:val="decimal"/>
      <w:lvlText w:val="%1."/>
      <w:lvlJc w:val="left"/>
      <w:pPr>
        <w:tabs>
          <w:tab w:val="left" w:pos="425"/>
        </w:tabs>
        <w:ind w:left="425" w:leftChars="0" w:hanging="65" w:firstLineChars="0"/>
      </w:pPr>
      <w:rPr>
        <w:rFonts w:hint="default"/>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left"/>
      <w:pPr>
        <w:tabs>
          <w:tab w:val="left" w:pos="425"/>
        </w:tabs>
        <w:ind w:left="425" w:leftChars="0" w:firstLine="133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left"/>
      <w:pPr>
        <w:tabs>
          <w:tab w:val="left" w:pos="425"/>
        </w:tabs>
        <w:ind w:left="425" w:leftChars="0" w:firstLine="353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left"/>
      <w:pPr>
        <w:tabs>
          <w:tab w:val="left" w:pos="425"/>
        </w:tabs>
        <w:ind w:left="425" w:leftChars="0" w:firstLine="5695" w:firstLineChars="0"/>
      </w:pPr>
      <w:rPr>
        <w:rFonts w:hint="default"/>
      </w:rPr>
    </w:lvl>
  </w:abstractNum>
  <w:abstractNum w:abstractNumId="28">
    <w:nsid w:val="440DE8BC"/>
    <w:multiLevelType w:val="multilevel"/>
    <w:tmpl w:val="440DE8BC"/>
    <w:lvl w:ilvl="0" w:tentative="0">
      <w:start w:val="1"/>
      <w:numFmt w:val="decimal"/>
      <w:lvlText w:val="%1."/>
      <w:lvlJc w:val="left"/>
      <w:pPr>
        <w:tabs>
          <w:tab w:val="left" w:pos="425"/>
        </w:tabs>
        <w:ind w:left="425" w:leftChars="0" w:hanging="65" w:firstLineChars="0"/>
      </w:pPr>
      <w:rPr>
        <w:rFonts w:hint="default"/>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left"/>
      <w:pPr>
        <w:tabs>
          <w:tab w:val="left" w:pos="425"/>
        </w:tabs>
        <w:ind w:left="425" w:leftChars="0" w:firstLine="133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left"/>
      <w:pPr>
        <w:tabs>
          <w:tab w:val="left" w:pos="425"/>
        </w:tabs>
        <w:ind w:left="425" w:leftChars="0" w:firstLine="353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left"/>
      <w:pPr>
        <w:tabs>
          <w:tab w:val="left" w:pos="425"/>
        </w:tabs>
        <w:ind w:left="425" w:leftChars="0" w:firstLine="5695" w:firstLineChars="0"/>
      </w:pPr>
      <w:rPr>
        <w:rFonts w:hint="default"/>
      </w:rPr>
    </w:lvl>
  </w:abstractNum>
  <w:abstractNum w:abstractNumId="29">
    <w:nsid w:val="613DA5F2"/>
    <w:multiLevelType w:val="singleLevel"/>
    <w:tmpl w:val="613DA5F2"/>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30">
    <w:nsid w:val="6C6E34AE"/>
    <w:multiLevelType w:val="singleLevel"/>
    <w:tmpl w:val="6C6E34AE"/>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31">
    <w:nsid w:val="716CFB2B"/>
    <w:multiLevelType w:val="singleLevel"/>
    <w:tmpl w:val="716CFB2B"/>
    <w:lvl w:ilvl="0" w:tentative="0">
      <w:start w:val="1"/>
      <w:numFmt w:val="decimal"/>
      <w:lvlText w:val="%1."/>
      <w:lvlJc w:val="left"/>
      <w:pPr>
        <w:tabs>
          <w:tab w:val="left" w:pos="425"/>
        </w:tabs>
        <w:ind w:left="425" w:leftChars="0" w:hanging="425" w:firstLineChars="0"/>
      </w:pPr>
      <w:rPr>
        <w:rFonts w:hint="default"/>
      </w:rPr>
    </w:lvl>
  </w:abstractNum>
  <w:num w:numId="1">
    <w:abstractNumId w:val="16"/>
  </w:num>
  <w:num w:numId="2">
    <w:abstractNumId w:val="22"/>
  </w:num>
  <w:num w:numId="3">
    <w:abstractNumId w:val="20"/>
  </w:num>
  <w:num w:numId="4">
    <w:abstractNumId w:val="19"/>
  </w:num>
  <w:num w:numId="5">
    <w:abstractNumId w:val="21"/>
  </w:num>
  <w:num w:numId="6">
    <w:abstractNumId w:val="18"/>
  </w:num>
  <w:num w:numId="7">
    <w:abstractNumId w:val="17"/>
  </w:num>
  <w:num w:numId="8">
    <w:abstractNumId w:val="2"/>
  </w:num>
  <w:num w:numId="9">
    <w:abstractNumId w:val="11"/>
  </w:num>
  <w:num w:numId="10">
    <w:abstractNumId w:val="8"/>
  </w:num>
  <w:num w:numId="11">
    <w:abstractNumId w:val="29"/>
  </w:num>
  <w:num w:numId="12">
    <w:abstractNumId w:val="15"/>
  </w:num>
  <w:num w:numId="13">
    <w:abstractNumId w:val="7"/>
  </w:num>
  <w:num w:numId="14">
    <w:abstractNumId w:val="5"/>
  </w:num>
  <w:num w:numId="15">
    <w:abstractNumId w:val="12"/>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num>
  <w:num w:numId="18">
    <w:abstractNumId w:val="10"/>
  </w:num>
  <w:num w:numId="19">
    <w:abstractNumId w:val="23"/>
  </w:num>
  <w:num w:numId="20">
    <w:abstractNumId w:val="1"/>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num>
  <w:num w:numId="23">
    <w:abstractNumId w:val="27"/>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13"/>
  </w:num>
  <w:num w:numId="28">
    <w:abstractNumId w:val="6"/>
  </w:num>
  <w:num w:numId="29">
    <w:abstractNumId w:val="9"/>
  </w:num>
  <w:num w:numId="30">
    <w:abstractNumId w:val="4"/>
  </w:num>
  <w:num w:numId="31">
    <w:abstractNumId w:val="31"/>
  </w:num>
  <w:num w:numId="32">
    <w:abstractNumId w:val="25"/>
  </w:num>
  <w:num w:numId="33">
    <w:abstractNumId w:val="14"/>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8445914"/>
    <w:rsid w:val="089D4BB2"/>
    <w:rsid w:val="155D514E"/>
    <w:rsid w:val="19AC6B94"/>
    <w:rsid w:val="1D0901F1"/>
    <w:rsid w:val="293D41EA"/>
    <w:rsid w:val="3E65446C"/>
    <w:rsid w:val="44504BD3"/>
    <w:rsid w:val="4A0E6F0B"/>
    <w:rsid w:val="4F17747C"/>
    <w:rsid w:val="5B9F3F5B"/>
    <w:rsid w:val="5C196AFA"/>
    <w:rsid w:val="66DF5611"/>
    <w:rsid w:val="681654CC"/>
    <w:rsid w:val="746D49BD"/>
    <w:rsid w:val="7638321C"/>
    <w:rsid w:val="774B5945"/>
    <w:rsid w:val="7B99015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unhideWhenUsed="0" w:uiPriority="62" w:semiHidden="0" w:name="Light Grid"/>
    <w:lsdException w:qFormat="1" w:unhideWhenUsed="0" w:uiPriority="63" w:semiHidden="0" w:name="Medium Shading 1"/>
    <w:lsdException w:qFormat="1" w:unhideWhenUsed="0" w:uiPriority="64" w:semiHidden="0" w:name="Medium Shading 2"/>
    <w:lsdException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4"/>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5"/>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6"/>
    <w:unhideWhenUsed/>
    <w:qFormat/>
    <w:uiPriority w:val="9"/>
    <w:pPr>
      <w:keepNext/>
      <w:keepLines/>
      <w:numPr>
        <w:ilvl w:val="0"/>
        <w:numId w:val="1"/>
      </w:numPr>
      <w:spacing w:before="200" w:after="0"/>
      <w:outlineLvl w:val="2"/>
    </w:pPr>
    <w:rPr>
      <w:rFonts w:asciiTheme="majorAscii" w:hAnsiTheme="majorAscii" w:eastAsiaTheme="majorEastAsia" w:cstheme="majorBidi"/>
      <w:b/>
      <w:bCs/>
      <w:color w:val="4F81BD" w:themeColor="accent1"/>
      <w14:textFill>
        <w14:solidFill>
          <w14:schemeClr w14:val="accent1"/>
        </w14:solidFill>
      </w14:textFill>
    </w:rPr>
  </w:style>
  <w:style w:type="paragraph" w:styleId="5">
    <w:name w:val="heading 4"/>
    <w:basedOn w:val="1"/>
    <w:next w:val="1"/>
    <w:link w:val="156"/>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7"/>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8"/>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9"/>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60"/>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61"/>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50"/>
    <w:unhideWhenUsed/>
    <w:qFormat/>
    <w:uiPriority w:val="99"/>
    <w:pPr>
      <w:spacing w:after="120"/>
    </w:pPr>
  </w:style>
  <w:style w:type="paragraph" w:styleId="14">
    <w:name w:val="Body Text 2"/>
    <w:basedOn w:val="1"/>
    <w:link w:val="151"/>
    <w:unhideWhenUsed/>
    <w:qFormat/>
    <w:uiPriority w:val="99"/>
    <w:pPr>
      <w:spacing w:after="120" w:line="480" w:lineRule="auto"/>
    </w:pPr>
  </w:style>
  <w:style w:type="paragraph" w:styleId="15">
    <w:name w:val="Body Text 3"/>
    <w:basedOn w:val="1"/>
    <w:link w:val="152"/>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42"/>
    <w:unhideWhenUsed/>
    <w:qFormat/>
    <w:uiPriority w:val="99"/>
    <w:pPr>
      <w:tabs>
        <w:tab w:val="center" w:pos="4680"/>
        <w:tab w:val="right" w:pos="9360"/>
      </w:tabs>
      <w:spacing w:after="0" w:line="240" w:lineRule="auto"/>
    </w:pPr>
  </w:style>
  <w:style w:type="paragraph" w:styleId="19">
    <w:name w:val="header"/>
    <w:basedOn w:val="1"/>
    <w:link w:val="141"/>
    <w:unhideWhenUsed/>
    <w:qFormat/>
    <w:uiPriority w:val="99"/>
    <w:pPr>
      <w:tabs>
        <w:tab w:val="center" w:pos="4680"/>
        <w:tab w:val="right" w:pos="9360"/>
      </w:tabs>
      <w:spacing w:after="0" w:line="240" w:lineRule="auto"/>
    </w:pPr>
  </w:style>
  <w:style w:type="character" w:styleId="20">
    <w:name w:val="HTML Code"/>
    <w:basedOn w:val="11"/>
    <w:semiHidden/>
    <w:unhideWhenUsed/>
    <w:qFormat/>
    <w:uiPriority w:val="99"/>
    <w:rPr>
      <w:rFonts w:ascii="Courier New" w:hAnsi="Courier New" w:cs="Courier New"/>
      <w:sz w:val="20"/>
      <w:szCs w:val="20"/>
    </w:rPr>
  </w:style>
  <w:style w:type="character" w:styleId="21">
    <w:name w:val="Hyperlink"/>
    <w:basedOn w:val="11"/>
    <w:semiHidden/>
    <w:unhideWhenUsed/>
    <w:qFormat/>
    <w:uiPriority w:val="99"/>
    <w:rPr>
      <w:color w:val="0000FF"/>
      <w:u w:val="single"/>
    </w:rPr>
  </w:style>
  <w:style w:type="paragraph" w:styleId="22">
    <w:name w:val="List"/>
    <w:basedOn w:val="1"/>
    <w:unhideWhenUsed/>
    <w:qFormat/>
    <w:uiPriority w:val="99"/>
    <w:pPr>
      <w:ind w:left="360" w:hanging="360"/>
      <w:contextualSpacing/>
    </w:pPr>
  </w:style>
  <w:style w:type="paragraph" w:styleId="23">
    <w:name w:val="List 2"/>
    <w:basedOn w:val="1"/>
    <w:unhideWhenUsed/>
    <w:qFormat/>
    <w:uiPriority w:val="99"/>
    <w:pPr>
      <w:ind w:left="720" w:hanging="360"/>
      <w:contextualSpacing/>
    </w:pPr>
  </w:style>
  <w:style w:type="paragraph" w:styleId="24">
    <w:name w:val="List 3"/>
    <w:basedOn w:val="1"/>
    <w:unhideWhenUsed/>
    <w:qFormat/>
    <w:uiPriority w:val="99"/>
    <w:pPr>
      <w:ind w:left="1080" w:hanging="360"/>
      <w:contextualSpacing/>
    </w:pPr>
  </w:style>
  <w:style w:type="paragraph" w:styleId="25">
    <w:name w:val="List Bullet"/>
    <w:basedOn w:val="1"/>
    <w:unhideWhenUsed/>
    <w:qFormat/>
    <w:uiPriority w:val="99"/>
    <w:pPr>
      <w:numPr>
        <w:ilvl w:val="0"/>
        <w:numId w:val="2"/>
      </w:numPr>
      <w:contextualSpacing/>
    </w:pPr>
  </w:style>
  <w:style w:type="paragraph" w:styleId="26">
    <w:name w:val="List Bullet 2"/>
    <w:basedOn w:val="1"/>
    <w:unhideWhenUsed/>
    <w:qFormat/>
    <w:uiPriority w:val="99"/>
    <w:pPr>
      <w:numPr>
        <w:ilvl w:val="0"/>
        <w:numId w:val="3"/>
      </w:numPr>
      <w:contextualSpacing/>
    </w:pPr>
  </w:style>
  <w:style w:type="paragraph" w:styleId="27">
    <w:name w:val="List Bullet 3"/>
    <w:basedOn w:val="1"/>
    <w:unhideWhenUsed/>
    <w:qFormat/>
    <w:uiPriority w:val="99"/>
    <w:pPr>
      <w:numPr>
        <w:ilvl w:val="0"/>
        <w:numId w:val="4"/>
      </w:numPr>
      <w:contextualSpacing/>
    </w:pPr>
  </w:style>
  <w:style w:type="paragraph" w:styleId="28">
    <w:name w:val="List Continue"/>
    <w:basedOn w:val="1"/>
    <w:unhideWhenUsed/>
    <w:qFormat/>
    <w:uiPriority w:val="99"/>
    <w:pPr>
      <w:spacing w:after="120"/>
      <w:ind w:left="360"/>
      <w:contextualSpacing/>
    </w:pPr>
  </w:style>
  <w:style w:type="paragraph" w:styleId="29">
    <w:name w:val="List Continue 2"/>
    <w:basedOn w:val="1"/>
    <w:unhideWhenUsed/>
    <w:qFormat/>
    <w:uiPriority w:val="99"/>
    <w:pPr>
      <w:spacing w:after="120"/>
      <w:ind w:left="720"/>
      <w:contextualSpacing/>
    </w:pPr>
  </w:style>
  <w:style w:type="paragraph" w:styleId="30">
    <w:name w:val="List Continue 3"/>
    <w:basedOn w:val="1"/>
    <w:unhideWhenUsed/>
    <w:qFormat/>
    <w:uiPriority w:val="99"/>
    <w:pPr>
      <w:spacing w:after="120"/>
      <w:ind w:left="1080"/>
      <w:contextualSpacing/>
    </w:pPr>
  </w:style>
  <w:style w:type="paragraph" w:styleId="31">
    <w:name w:val="List Number"/>
    <w:basedOn w:val="1"/>
    <w:unhideWhenUsed/>
    <w:qFormat/>
    <w:uiPriority w:val="99"/>
    <w:pPr>
      <w:numPr>
        <w:ilvl w:val="0"/>
        <w:numId w:val="5"/>
      </w:numPr>
      <w:contextualSpacing/>
    </w:pPr>
  </w:style>
  <w:style w:type="paragraph" w:styleId="32">
    <w:name w:val="List Number 2"/>
    <w:basedOn w:val="1"/>
    <w:unhideWhenUsed/>
    <w:qFormat/>
    <w:uiPriority w:val="99"/>
    <w:pPr>
      <w:numPr>
        <w:ilvl w:val="0"/>
        <w:numId w:val="6"/>
      </w:numPr>
      <w:contextualSpacing/>
    </w:pPr>
  </w:style>
  <w:style w:type="paragraph" w:styleId="33">
    <w:name w:val="List Number 3"/>
    <w:basedOn w:val="1"/>
    <w:unhideWhenUsed/>
    <w:qFormat/>
    <w:uiPriority w:val="99"/>
    <w:pPr>
      <w:numPr>
        <w:ilvl w:val="0"/>
        <w:numId w:val="7"/>
      </w:numPr>
      <w:contextualSpacing/>
    </w:pPr>
  </w:style>
  <w:style w:type="paragraph" w:styleId="34">
    <w:name w:val="macro"/>
    <w:link w:val="153"/>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5">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36">
    <w:name w:val="Strong"/>
    <w:basedOn w:val="11"/>
    <w:qFormat/>
    <w:uiPriority w:val="22"/>
    <w:rPr>
      <w:b/>
      <w:bCs/>
    </w:rPr>
  </w:style>
  <w:style w:type="paragraph" w:styleId="37">
    <w:name w:val="Subtitle"/>
    <w:basedOn w:val="1"/>
    <w:next w:val="1"/>
    <w:link w:val="148"/>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8">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9">
    <w:name w:val="Title"/>
    <w:basedOn w:val="1"/>
    <w:next w:val="1"/>
    <w:link w:val="147"/>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paragraph" w:styleId="40">
    <w:name w:val="toc 1"/>
    <w:basedOn w:val="1"/>
    <w:next w:val="1"/>
    <w:semiHidden/>
    <w:unhideWhenUsed/>
    <w:qFormat/>
    <w:uiPriority w:val="39"/>
  </w:style>
  <w:style w:type="paragraph" w:styleId="41">
    <w:name w:val="toc 2"/>
    <w:basedOn w:val="1"/>
    <w:next w:val="1"/>
    <w:semiHidden/>
    <w:unhideWhenUsed/>
    <w:qFormat/>
    <w:uiPriority w:val="39"/>
    <w:pPr>
      <w:ind w:left="420" w:leftChars="200"/>
    </w:pPr>
  </w:style>
  <w:style w:type="paragraph" w:styleId="42">
    <w:name w:val="toc 3"/>
    <w:basedOn w:val="1"/>
    <w:next w:val="1"/>
    <w:semiHidden/>
    <w:unhideWhenUsed/>
    <w:qFormat/>
    <w:uiPriority w:val="39"/>
    <w:pPr>
      <w:ind w:left="840" w:leftChars="400"/>
    </w:pPr>
  </w:style>
  <w:style w:type="table" w:styleId="43">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4">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5">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6">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7">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8">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9">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50">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51">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52">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53">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4">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5">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6">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7">
    <w:name w:val="Light Grid"/>
    <w:basedOn w:val="12"/>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8">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9">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60">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61">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62">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63">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4">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5">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6">
    <w:name w:val="Medium Shading 1 Accent 2"/>
    <w:basedOn w:val="1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7">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8">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9">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70">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71">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5">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6">
    <w:name w:val="Medium Shading 2 Accent 5"/>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7">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8">
    <w:name w:val="Medium List 1"/>
    <w:basedOn w:val="12"/>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9">
    <w:name w:val="Medium List 1 Accent 1"/>
    <w:basedOn w:val="12"/>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80">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81">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82">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83">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4">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5">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9">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90">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91">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92">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93">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4">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5">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6">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7">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8">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9">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100">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101">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102">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103">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4">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5">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6">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7">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8">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9">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10">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11">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12">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13">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4">
    <w:name w:val="Dark List Accent 1"/>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5">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6">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7">
    <w:name w:val="Dark List Accent 4"/>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8">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9">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20">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4">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5">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6">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7">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8">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9">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30">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31">
    <w:name w:val="Colorful List Accent 4"/>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32">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33">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4">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5">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6">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7">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8">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9">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40">
    <w:name w:val="Colorful Grid Accent 6"/>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41">
    <w:name w:val="Header Char"/>
    <w:basedOn w:val="11"/>
    <w:link w:val="19"/>
    <w:qFormat/>
    <w:uiPriority w:val="99"/>
  </w:style>
  <w:style w:type="character" w:customStyle="1" w:styleId="142">
    <w:name w:val="Footer Char"/>
    <w:basedOn w:val="11"/>
    <w:link w:val="18"/>
    <w:qFormat/>
    <w:uiPriority w:val="99"/>
  </w:style>
  <w:style w:type="paragraph" w:styleId="143">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4">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5">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6">
    <w:name w:val="Heading 3 Char"/>
    <w:basedOn w:val="11"/>
    <w:link w:val="4"/>
    <w:qFormat/>
    <w:uiPriority w:val="9"/>
    <w:rPr>
      <w:rFonts w:asciiTheme="majorAscii" w:hAnsiTheme="majorAscii" w:eastAsiaTheme="majorEastAsia" w:cstheme="majorBidi"/>
      <w:b/>
      <w:bCs/>
      <w:color w:val="4F81BD" w:themeColor="accent1"/>
      <w14:textFill>
        <w14:solidFill>
          <w14:schemeClr w14:val="accent1"/>
        </w14:solidFill>
      </w14:textFill>
    </w:rPr>
  </w:style>
  <w:style w:type="character" w:customStyle="1" w:styleId="147">
    <w:name w:val="Title Char"/>
    <w:basedOn w:val="11"/>
    <w:link w:val="39"/>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8">
    <w:name w:val="Subtitle Char"/>
    <w:basedOn w:val="11"/>
    <w:link w:val="37"/>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9">
    <w:name w:val="List Paragraph"/>
    <w:basedOn w:val="1"/>
    <w:qFormat/>
    <w:uiPriority w:val="34"/>
    <w:pPr>
      <w:ind w:left="720"/>
      <w:contextualSpacing/>
    </w:pPr>
  </w:style>
  <w:style w:type="character" w:customStyle="1" w:styleId="150">
    <w:name w:val="Body Text Char"/>
    <w:basedOn w:val="11"/>
    <w:link w:val="13"/>
    <w:qFormat/>
    <w:uiPriority w:val="99"/>
  </w:style>
  <w:style w:type="character" w:customStyle="1" w:styleId="151">
    <w:name w:val="Body Text 2 Char"/>
    <w:basedOn w:val="11"/>
    <w:link w:val="14"/>
    <w:qFormat/>
    <w:uiPriority w:val="99"/>
  </w:style>
  <w:style w:type="character" w:customStyle="1" w:styleId="152">
    <w:name w:val="Body Text 3 Char"/>
    <w:basedOn w:val="11"/>
    <w:link w:val="15"/>
    <w:qFormat/>
    <w:uiPriority w:val="99"/>
    <w:rPr>
      <w:sz w:val="16"/>
      <w:szCs w:val="16"/>
    </w:rPr>
  </w:style>
  <w:style w:type="character" w:customStyle="1" w:styleId="153">
    <w:name w:val="Macro Text Char"/>
    <w:basedOn w:val="11"/>
    <w:link w:val="34"/>
    <w:qFormat/>
    <w:uiPriority w:val="99"/>
    <w:rPr>
      <w:rFonts w:ascii="Courier" w:hAnsi="Courier"/>
      <w:sz w:val="20"/>
      <w:szCs w:val="20"/>
    </w:rPr>
  </w:style>
  <w:style w:type="paragraph" w:styleId="154">
    <w:name w:val="Quote"/>
    <w:basedOn w:val="1"/>
    <w:next w:val="1"/>
    <w:link w:val="155"/>
    <w:qFormat/>
    <w:uiPriority w:val="29"/>
    <w:rPr>
      <w:i/>
      <w:iCs/>
      <w:color w:val="000000" w:themeColor="text1"/>
      <w14:textFill>
        <w14:solidFill>
          <w14:schemeClr w14:val="tx1"/>
        </w14:solidFill>
      </w14:textFill>
    </w:rPr>
  </w:style>
  <w:style w:type="character" w:customStyle="1" w:styleId="155">
    <w:name w:val="Quote Char"/>
    <w:basedOn w:val="11"/>
    <w:link w:val="154"/>
    <w:qFormat/>
    <w:uiPriority w:val="29"/>
    <w:rPr>
      <w:i/>
      <w:iCs/>
      <w:color w:val="000000" w:themeColor="text1"/>
      <w14:textFill>
        <w14:solidFill>
          <w14:schemeClr w14:val="tx1"/>
        </w14:solidFill>
      </w14:textFill>
    </w:rPr>
  </w:style>
  <w:style w:type="character" w:customStyle="1" w:styleId="156">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7">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8">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9">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60">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61">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62">
    <w:name w:val="Intense Quote"/>
    <w:basedOn w:val="1"/>
    <w:next w:val="1"/>
    <w:link w:val="163"/>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63">
    <w:name w:val="Intense Quote Char"/>
    <w:basedOn w:val="11"/>
    <w:link w:val="162"/>
    <w:qFormat/>
    <w:uiPriority w:val="30"/>
    <w:rPr>
      <w:b/>
      <w:bCs/>
      <w:i/>
      <w:iCs/>
      <w:color w:val="4F81BD" w:themeColor="accent1"/>
      <w14:textFill>
        <w14:solidFill>
          <w14:schemeClr w14:val="accent1"/>
        </w14:solidFill>
      </w14:textFill>
    </w:rPr>
  </w:style>
  <w:style w:type="character" w:customStyle="1" w:styleId="164">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5">
    <w:name w:val="Intense Emphasis"/>
    <w:basedOn w:val="11"/>
    <w:qFormat/>
    <w:uiPriority w:val="21"/>
    <w:rPr>
      <w:b/>
      <w:bCs/>
      <w:i/>
      <w:iCs/>
      <w:color w:val="4F81BD" w:themeColor="accent1"/>
      <w14:textFill>
        <w14:solidFill>
          <w14:schemeClr w14:val="accent1"/>
        </w14:solidFill>
      </w14:textFill>
    </w:rPr>
  </w:style>
  <w:style w:type="character" w:customStyle="1" w:styleId="166">
    <w:name w:val="Subtle Reference"/>
    <w:basedOn w:val="11"/>
    <w:qFormat/>
    <w:uiPriority w:val="31"/>
    <w:rPr>
      <w:smallCaps/>
      <w:color w:val="C0504D" w:themeColor="accent2"/>
      <w:u w:val="single"/>
      <w14:textFill>
        <w14:solidFill>
          <w14:schemeClr w14:val="accent2"/>
        </w14:solidFill>
      </w14:textFill>
    </w:rPr>
  </w:style>
  <w:style w:type="character" w:customStyle="1" w:styleId="167">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8">
    <w:name w:val="Book Title"/>
    <w:basedOn w:val="11"/>
    <w:qFormat/>
    <w:uiPriority w:val="33"/>
    <w:rPr>
      <w:b/>
      <w:bCs/>
      <w:smallCaps/>
      <w:spacing w:val="5"/>
    </w:rPr>
  </w:style>
  <w:style w:type="paragraph" w:customStyle="1" w:styleId="169">
    <w:name w:val="TOC Heading"/>
    <w:basedOn w:val="2"/>
    <w:next w:val="1"/>
    <w:semiHidden/>
    <w:unhideWhenUsed/>
    <w:qFormat/>
    <w:uiPriority w:val="39"/>
    <w:pPr>
      <w:outlineLvl w:val="9"/>
    </w:pPr>
  </w:style>
  <w:style w:type="paragraph" w:customStyle="1" w:styleId="170">
    <w:name w:val="WPSOffice手动目录 1"/>
    <w:qFormat/>
    <w:uiPriority w:val="0"/>
    <w:pPr>
      <w:ind w:leftChars="0"/>
    </w:pPr>
    <w:rPr>
      <w:rFonts w:ascii="Times New Roman" w:hAnsi="Times New Roman" w:eastAsia="SimSun" w:cs="Times New Roman"/>
      <w:sz w:val="20"/>
      <w:szCs w:val="20"/>
    </w:rPr>
  </w:style>
  <w:style w:type="paragraph" w:customStyle="1" w:styleId="171">
    <w:name w:val="WPSOffice手动目录 2"/>
    <w:qFormat/>
    <w:uiPriority w:val="0"/>
    <w:pPr>
      <w:ind w:leftChars="200"/>
    </w:pPr>
    <w:rPr>
      <w:rFonts w:ascii="Times New Roman" w:hAnsi="Times New Roman" w:eastAsia="SimSun" w:cs="Times New Roman"/>
      <w:sz w:val="20"/>
      <w:szCs w:val="20"/>
    </w:rPr>
  </w:style>
  <w:style w:type="paragraph" w:customStyle="1" w:styleId="172">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0</Lines>
  <Paragraphs>0</Paragraphs>
  <TotalTime>2</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ADMIN</cp:lastModifiedBy>
  <dcterms:modified xsi:type="dcterms:W3CDTF">2024-10-15T16:06:33Z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50402EE7DAB84FEB971ABA9B8B7A007F_12</vt:lpwstr>
  </property>
</Properties>
</file>